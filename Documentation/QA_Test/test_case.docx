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9A452">
      <w:pPr>
        <w:pStyle w:val="3"/>
        <w:rPr>
          <w:b/>
          <w:bCs/>
          <w:color w:val="auto"/>
        </w:rPr>
      </w:pPr>
      <w:r>
        <w:rPr>
          <w:b/>
          <w:bCs/>
          <w:color w:val="auto"/>
        </w:rPr>
        <w:t>Module: Distribution</w:t>
      </w:r>
    </w:p>
    <w:p w14:paraId="230CDAC8">
      <w:pPr>
        <w:pStyle w:val="4"/>
      </w:pPr>
      <w:r>
        <w:t>Admin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5"/>
        <w:gridCol w:w="1440"/>
        <w:gridCol w:w="1464"/>
        <w:gridCol w:w="1440"/>
        <w:gridCol w:w="1440"/>
        <w:gridCol w:w="1440"/>
      </w:tblGrid>
      <w:tr w14:paraId="673A7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E3911F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812EF4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33F892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E645FB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72AAD0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1B4B86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4FFFB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6047ED">
            <w:r>
              <w:t>Verify Search Functionality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CE5442">
            <w:r>
              <w:t>Enter text in search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7AA29A">
            <w:r>
              <w:t>Table shows matching 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1EC82F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9B9D0E">
            <w:r>
              <w:t>Search returned filtered 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9C80C2">
            <w:r>
              <w:t>passed</w:t>
            </w:r>
          </w:p>
        </w:tc>
      </w:tr>
      <w:tr w14:paraId="4BF1D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A6C2DF">
            <w:r>
              <w:t>Verify Filter by Season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D49BE0">
            <w:r>
              <w:t>Select season dropdown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5E165F">
            <w:r>
              <w:t>Table shows selected season records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8E970F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ECFC99">
            <w:r>
              <w:t>Season filter applied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D22D7A6">
            <w:r>
              <w:t>passed</w:t>
            </w:r>
          </w:p>
        </w:tc>
      </w:tr>
      <w:tr w14:paraId="68E88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80521E">
            <w:r>
              <w:t>Verify Add Distribution Modal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E91D45">
            <w:r>
              <w:t>Click Add Distribution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D0BDE9">
            <w:r>
              <w:t>Modal opens for input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F9B724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B92F9B">
            <w:r>
              <w:t>Add modal opened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4D094E">
            <w:r>
              <w:t>passed</w:t>
            </w:r>
          </w:p>
        </w:tc>
      </w:tr>
      <w:tr w14:paraId="37898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DCC4D3">
            <w:r>
              <w:t>Verify Submit Distribution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95B817">
            <w:r>
              <w:t>Fill fields and submit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EC5DD9">
            <w:r>
              <w:t>New record appears in table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2F891E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F323D7">
            <w:r>
              <w:t>Distribution saved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5154A3">
            <w:r>
              <w:t>passed</w:t>
            </w:r>
          </w:p>
        </w:tc>
      </w:tr>
      <w:tr w14:paraId="7902D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4A5657">
            <w:r>
              <w:t>Verify Edit Distribution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4A5F62">
            <w:r>
              <w:t>Open edit on a row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880B92">
            <w:r>
              <w:t>Modal shows existing data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4A81E7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1E6574">
            <w:r>
              <w:t>Edit modal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265A63">
            <w:r>
              <w:t>passed</w:t>
            </w:r>
          </w:p>
        </w:tc>
      </w:tr>
      <w:tr w14:paraId="7B1FD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EFEB9B">
            <w:r>
              <w:t>Verify Update Distribution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6FB920">
            <w:r>
              <w:t>Update then save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D72B8B5">
            <w:r>
              <w:t>Row reflects updated data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35152D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BDC30F">
            <w:r>
              <w:t>Update applied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5EADD4">
            <w:r>
              <w:t>passed</w:t>
            </w:r>
          </w:p>
        </w:tc>
      </w:tr>
      <w:tr w14:paraId="6E0E1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03C1C1">
            <w:r>
              <w:t>Verify Delete Distribution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7A8911">
            <w:r>
              <w:t>Click delete icon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53D7CF">
            <w:r>
              <w:t>Confirmation dialog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F00429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10499A">
            <w:r>
              <w:t>Delete prompt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0E66E3">
            <w:r>
              <w:t>passed</w:t>
            </w:r>
          </w:p>
        </w:tc>
      </w:tr>
      <w:tr w14:paraId="617FC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FEE852">
            <w:r>
              <w:t>Verify Confirm Delete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DF407D">
            <w:r>
              <w:t>Confirm deletion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616C0C">
            <w:r>
              <w:t>Record removed from table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B92DB9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45BF27">
            <w:r>
              <w:t>Record deleted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5175E8">
            <w:r>
              <w:t>passed</w:t>
            </w:r>
          </w:p>
        </w:tc>
      </w:tr>
      <w:tr w14:paraId="7545F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7FCECA">
            <w:r>
              <w:t>Verify Pagination Next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A0EDFF">
            <w:r>
              <w:t>Go to next page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332C2A">
            <w:r>
              <w:t>Next set of records shows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B41069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3A7DF0">
            <w:r>
              <w:t>Next page loaded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B4F15E">
            <w:r>
              <w:t>passed</w:t>
            </w:r>
          </w:p>
        </w:tc>
      </w:tr>
      <w:tr w14:paraId="00B2C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C2A52A">
            <w:r>
              <w:t>Verify Pagination Previous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A6E36C">
            <w:r>
              <w:t>Go to previous page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541338">
            <w:r>
              <w:t>Previous records show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DF4353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D89C4C">
            <w:r>
              <w:t>Previous page loaded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C5DC8D">
            <w:r>
              <w:t>passed</w:t>
            </w:r>
          </w:p>
        </w:tc>
      </w:tr>
      <w:tr w14:paraId="5D82C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DA6700">
            <w:r>
              <w:t>Verify Export Data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CF36AE">
            <w:r>
              <w:t>Click export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359AA5">
            <w:r>
              <w:t>File downloads as expected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7076FB">
            <w:r>
              <w:t>2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DC7394">
            <w:r>
              <w:t>Export completed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73BDDD">
            <w:r>
              <w:t>passed</w:t>
            </w:r>
          </w:p>
        </w:tc>
      </w:tr>
    </w:tbl>
    <w:p w14:paraId="0596C8A7">
      <w:pPr>
        <w:pStyle w:val="3"/>
        <w:rPr>
          <w:color w:val="auto"/>
        </w:rPr>
      </w:pPr>
      <w:r>
        <w:rPr>
          <w:b/>
          <w:color w:val="auto"/>
        </w:rPr>
        <w:t>Module: EIC Materials</w:t>
      </w:r>
    </w:p>
    <w:p w14:paraId="0C7458A6">
      <w:pPr>
        <w:pStyle w:val="4"/>
      </w:pPr>
      <w:r>
        <w:t>Admin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64"/>
        <w:gridCol w:w="1440"/>
        <w:gridCol w:w="1440"/>
        <w:gridCol w:w="1440"/>
      </w:tblGrid>
      <w:tr w14:paraId="70483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5E945D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7C50FF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B2ED41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E4BF5E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738349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4531F2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1D1D6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132F14">
            <w:r>
              <w:t>Verify Search Materials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C57856">
            <w:r>
              <w:t>Enter text in search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A5E4C7">
            <w:r>
              <w:t>Table filters materials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43BBCD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350DAB">
            <w:r>
              <w:t>Material list filtered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A3B3A3">
            <w:r>
              <w:t>passed</w:t>
            </w:r>
          </w:p>
        </w:tc>
      </w:tr>
      <w:tr w14:paraId="7E3D8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21EA91">
            <w:r>
              <w:t>Verify Add Material Modal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74CE82">
            <w:r>
              <w:t>Click Add Material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CCE97D">
            <w:r>
              <w:t>Modal opens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A14313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E9E3F3">
            <w:r>
              <w:t>Add material modal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9FBE42">
            <w:r>
              <w:t>passed</w:t>
            </w:r>
          </w:p>
        </w:tc>
      </w:tr>
      <w:tr w14:paraId="2821F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B5471C">
            <w:r>
              <w:t>Verify Upload File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7C3D85">
            <w:r>
              <w:t>Choose file in modal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6D6E61">
            <w:r>
              <w:t>File selected and name shown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D1F11A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8F85CC">
            <w:r>
              <w:t>File selection successful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101698">
            <w:r>
              <w:t>passed</w:t>
            </w:r>
          </w:p>
        </w:tc>
      </w:tr>
      <w:tr w14:paraId="2057A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157751">
            <w:r>
              <w:t>Verify Submit Material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6B499C">
            <w:r>
              <w:t>Save material entry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16F552C">
            <w:r>
              <w:t>New material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265B7A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E6D60F">
            <w:r>
              <w:t>Material saved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491363">
            <w:r>
              <w:t>passed</w:t>
            </w:r>
          </w:p>
        </w:tc>
      </w:tr>
      <w:tr w14:paraId="0D6F6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E2DD81">
            <w:r>
              <w:t>Verify Preview Material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D92668">
            <w:r>
              <w:t>Open material preview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C70627">
            <w:r>
              <w:t>Preview displays content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282C30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665159">
            <w:r>
              <w:t>Preview opened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A9DE27">
            <w:r>
              <w:t>passed</w:t>
            </w:r>
          </w:p>
        </w:tc>
      </w:tr>
      <w:tr w14:paraId="28733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B485E7">
            <w:r>
              <w:t>Verify Edit Material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733BB9">
            <w:r>
              <w:t>Open edit for material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D38B2D">
            <w:r>
              <w:t>Edit modal available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19A720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9D2589">
            <w:r>
              <w:t>Edit modal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25EB47">
            <w:r>
              <w:t>passed</w:t>
            </w:r>
          </w:p>
        </w:tc>
      </w:tr>
      <w:tr w14:paraId="505DD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80EC13">
            <w:r>
              <w:t>Verify Delete Material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7C0842">
            <w:r>
              <w:t>Click delete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8E5AA7">
            <w:r>
              <w:t>Confirmation shown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1ADA29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B4710B">
            <w:r>
              <w:t>Delete prompt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16367C">
            <w:r>
              <w:t>passed</w:t>
            </w:r>
          </w:p>
        </w:tc>
      </w:tr>
      <w:tr w14:paraId="48A75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9A4292">
            <w:r>
              <w:t>Verify Confirm Delete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4E6D3D">
            <w:r>
              <w:t>Confirm removal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4B58DA">
            <w:r>
              <w:t>Material removed from list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2EE9B9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7E0B50">
            <w:r>
              <w:t>Material deleted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18FFC4">
            <w:r>
              <w:t>passed</w:t>
            </w:r>
          </w:p>
        </w:tc>
      </w:tr>
    </w:tbl>
    <w:p w14:paraId="2C040C7C">
      <w:pPr>
        <w:pStyle w:val="3"/>
        <w:rPr>
          <w:color w:val="auto"/>
        </w:rPr>
      </w:pPr>
      <w:r>
        <w:rPr>
          <w:b/>
          <w:color w:val="auto"/>
        </w:rPr>
        <w:t>Module: Inventory</w:t>
      </w:r>
    </w:p>
    <w:p w14:paraId="34AC0CB4">
      <w:pPr>
        <w:pStyle w:val="4"/>
      </w:pPr>
      <w:r>
        <w:t>Admin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64"/>
        <w:gridCol w:w="1440"/>
        <w:gridCol w:w="1440"/>
        <w:gridCol w:w="1440"/>
      </w:tblGrid>
      <w:tr w14:paraId="64BD1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D6F9DA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BA617E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6E29E1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2412A8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04287D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805809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5E548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838F50">
            <w:r>
              <w:t>Verify Search Inventory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2BA72B">
            <w:r>
              <w:t>Search item names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61740E">
            <w:r>
              <w:t>Table shows matching items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DABD62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CA9E6E">
            <w:r>
              <w:t>Inventory filtered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A56EF6">
            <w:r>
              <w:t>passed</w:t>
            </w:r>
          </w:p>
        </w:tc>
      </w:tr>
      <w:tr w14:paraId="239B6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53B98C">
            <w:r>
              <w:t>Verify Filter by Category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F10ABB">
            <w:r>
              <w:t>Choose category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F5C871">
            <w:r>
              <w:t>Table shows items in category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1635B2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CCC07B">
            <w:r>
              <w:t>Category filter applied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53BBDC">
            <w:r>
              <w:t>passed</w:t>
            </w:r>
          </w:p>
        </w:tc>
      </w:tr>
      <w:tr w14:paraId="168FC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4B5205">
            <w:r>
              <w:t>Verify Add Item Modal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968EEF">
            <w:r>
              <w:t>Click Add Item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0F6EE8">
            <w:r>
              <w:t>Modal opens for input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90C37F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54228F">
            <w:r>
              <w:t>Add item modal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F1817D">
            <w:r>
              <w:t>passed</w:t>
            </w:r>
          </w:p>
        </w:tc>
      </w:tr>
      <w:tr w14:paraId="00404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4BACF3">
            <w:r>
              <w:t>Verify Submit New Item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4FAA0D">
            <w:r>
              <w:t>Save item details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1D4A54">
            <w:r>
              <w:t>New item listed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305723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A012B6">
            <w:r>
              <w:t>Item saved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8D5CAE">
            <w:r>
              <w:t>passed</w:t>
            </w:r>
          </w:p>
        </w:tc>
      </w:tr>
      <w:tr w14:paraId="6ECD4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BCD155">
            <w:r>
              <w:t>Verify Adjust Stock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5A8312">
            <w:r>
              <w:t>Open adjust stock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F2AACC">
            <w:r>
              <w:t>Adjustment input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D53A4A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931FE7">
            <w:r>
              <w:t>Stock adjustment available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8C8970">
            <w:r>
              <w:t>passed</w:t>
            </w:r>
          </w:p>
        </w:tc>
      </w:tr>
      <w:tr w14:paraId="60EA0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9B1CCD">
            <w:r>
              <w:t>Verify Save Stock Adjustment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89A174">
            <w:r>
              <w:t>Save new quantity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A80132">
            <w:r>
              <w:t>Table updates count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487619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739446">
            <w:r>
              <w:t>Stock count updated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C9043C">
            <w:r>
              <w:t>passed</w:t>
            </w:r>
          </w:p>
        </w:tc>
      </w:tr>
      <w:tr w14:paraId="237F0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9C3662">
            <w:r>
              <w:t>Verify Delete Item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E430EA">
            <w:r>
              <w:t>Click delete icon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82BDC5">
            <w:r>
              <w:t>Confirmation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01305F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9B20D8">
            <w:r>
              <w:t>Delete prompt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ABAB2B">
            <w:r>
              <w:t>passed</w:t>
            </w:r>
          </w:p>
        </w:tc>
      </w:tr>
      <w:tr w14:paraId="448EC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B5AF93">
            <w:r>
              <w:t>Verify Low Stock Warning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268CF8">
            <w:r>
              <w:t>View low quantity items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9E3380">
            <w:r>
              <w:t>Low stock highlighted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3EE209">
            <w:r>
              <w:t>3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5399BB">
            <w:r>
              <w:t>Low stock highlighted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BF2DFC">
            <w:r>
              <w:t>passed</w:t>
            </w:r>
          </w:p>
        </w:tc>
      </w:tr>
    </w:tbl>
    <w:p w14:paraId="43064367">
      <w:pPr>
        <w:pStyle w:val="3"/>
      </w:pPr>
      <w:r>
        <w:rPr>
          <w:b/>
          <w:color w:val="auto"/>
        </w:rPr>
        <w:t>Module: Seminar</w:t>
      </w:r>
    </w:p>
    <w:p w14:paraId="3FE0536B">
      <w:pPr>
        <w:pStyle w:val="4"/>
      </w:pPr>
      <w:r>
        <w:t>Admin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64"/>
        <w:gridCol w:w="1440"/>
        <w:gridCol w:w="1440"/>
        <w:gridCol w:w="1440"/>
      </w:tblGrid>
      <w:tr w14:paraId="27C2A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49304A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DEEF00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30C6C5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4BD3F2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566DEA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1159B8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1E651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5EEC1A">
            <w:r>
              <w:t>Verify Search Seminars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CD7C64">
            <w:r>
              <w:t>Search seminar titles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1E4DC3">
            <w:r>
              <w:t>List shows matching seminars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7AE47F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C54636">
            <w:r>
              <w:t>Seminar search worked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B7E378">
            <w:r>
              <w:t>passed</w:t>
            </w:r>
          </w:p>
        </w:tc>
      </w:tr>
      <w:tr w14:paraId="32517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D12E56">
            <w:r>
              <w:t>Verify Create Seminar Button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71BEC7">
            <w:r>
              <w:t>Open create seminar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88097C">
            <w:r>
              <w:t>Form or modal opens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4CD74C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F01485">
            <w:r>
              <w:t>Create form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A7158D">
            <w:r>
              <w:t>passed</w:t>
            </w:r>
          </w:p>
        </w:tc>
      </w:tr>
      <w:tr w14:paraId="15562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6EAE80">
            <w:r>
              <w:t>Verify Form Validation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79429D">
            <w:r>
              <w:t>Try save without required fields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9E4A15">
            <w:r>
              <w:t>Errors displayed for missing data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8F3093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0ED4AD">
            <w:r>
              <w:t>Validation messages shown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0F5BC8">
            <w:r>
              <w:t>passed</w:t>
            </w:r>
          </w:p>
        </w:tc>
      </w:tr>
      <w:tr w14:paraId="11DB1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2F3FA0">
            <w:r>
              <w:t>Verify Submit Seminar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3226F8">
            <w:r>
              <w:t>Save complete seminar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272D36">
            <w:r>
              <w:t>New seminar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C5385A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6CB644">
            <w:r>
              <w:t>Seminar saved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299BF6">
            <w:r>
              <w:t>passed</w:t>
            </w:r>
          </w:p>
        </w:tc>
      </w:tr>
      <w:tr w14:paraId="0CFA7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9A2540">
            <w:r>
              <w:t>Verify View Participants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0F488C">
            <w:r>
              <w:t>Open participants list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4E7B9E">
            <w:r>
              <w:t>Registered attendees listed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34E729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EC0ED6">
            <w:r>
              <w:t>Participants displayed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5C119E">
            <w:r>
              <w:t>passed</w:t>
            </w:r>
          </w:p>
        </w:tc>
      </w:tr>
      <w:tr w14:paraId="110B7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443596">
            <w:r>
              <w:t>Verify Edit Seminar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FC7743">
            <w:r>
              <w:t>Open edit form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CF3B20">
            <w:r>
              <w:t>Existing data shown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241E5F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C6476D">
            <w:r>
              <w:t>Edit form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6BB80B">
            <w:r>
              <w:t>passed</w:t>
            </w:r>
          </w:p>
        </w:tc>
      </w:tr>
      <w:tr w14:paraId="1F09E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67AC5C">
            <w:r>
              <w:t>Verify Cancel Seminar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A0F5E6">
            <w:r>
              <w:t>Cancel or delete seminar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884C97">
            <w:r>
              <w:t>Confirmation shown then 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51AEC1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B1B39A">
            <w:r>
              <w:t>Seminar cancellation succeeded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2A16DC">
            <w:r>
              <w:t>passed</w:t>
            </w:r>
          </w:p>
        </w:tc>
      </w:tr>
      <w:tr w14:paraId="4721E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AE3F8D">
            <w:r>
              <w:t>Verify Date Filter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588535">
            <w:r>
              <w:t>Select date range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87B0C8">
            <w:r>
              <w:t>List shows within range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262CD6">
            <w:r>
              <w:t>3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65DE5B">
            <w:r>
              <w:t>Date filter applied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0562B2">
            <w:r>
              <w:t>passed</w:t>
            </w:r>
          </w:p>
        </w:tc>
      </w:tr>
    </w:tbl>
    <w:p w14:paraId="53DAEA32">
      <w:pPr>
        <w:pStyle w:val="3"/>
      </w:pPr>
      <w:r>
        <w:rPr>
          <w:b/>
        </w:rPr>
        <w:t>Module: Login Page</w:t>
      </w:r>
    </w:p>
    <w:p w14:paraId="245A01DA">
      <w:pPr>
        <w:pStyle w:val="4"/>
      </w:pPr>
      <w:r>
        <w:t>None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F24B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105101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69C60A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0FECAB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B99304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20E819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ACD6EF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6328B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488607">
            <w:r>
              <w:t>Verify Username Input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D59DE5">
            <w:r>
              <w:t>Type in username field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AD8439">
            <w:r>
              <w:t>Text appears in field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D9D160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1E560A">
            <w:r>
              <w:t>Username input accepted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801CF4">
            <w:r>
              <w:t>passed</w:t>
            </w:r>
          </w:p>
        </w:tc>
      </w:tr>
      <w:tr w14:paraId="70881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2B7F4E">
            <w:r>
              <w:t>Verify Password Input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34C2CF">
            <w:r>
              <w:t>Type in password field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BCE7FE">
            <w:r>
              <w:t>Text appears masked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F9234B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9C7A4B">
            <w:r>
              <w:t>Password masked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B49AB5">
            <w:r>
              <w:t>passed</w:t>
            </w:r>
          </w:p>
        </w:tc>
      </w:tr>
      <w:tr w14:paraId="02CC5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C827AC">
            <w:r>
              <w:t>Verify Show Hide Password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9011AE">
            <w:r>
              <w:t>Toggle eye icon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FE4147">
            <w:r>
              <w:t>Password visibility toggles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A0FE31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EFB3DA">
            <w:r>
              <w:t>Password toggle worked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94448B">
            <w:r>
              <w:t>passed</w:t>
            </w:r>
          </w:p>
        </w:tc>
      </w:tr>
      <w:tr w14:paraId="3AB54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4DD8E1">
            <w:r>
              <w:t>Verify Remember Me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136DBC">
            <w:r>
              <w:t>Enable remember option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9FCE43">
            <w:r>
              <w:t>Checkbox shows selected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EFDCF4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E9DE55">
            <w:r>
              <w:t>Remember option set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01E3D1">
            <w:r>
              <w:t>passed</w:t>
            </w:r>
          </w:p>
        </w:tc>
      </w:tr>
      <w:tr w14:paraId="47119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53F996">
            <w:r>
              <w:t>Verify Forgot Password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FDBD35">
            <w:r>
              <w:t>Open forgot password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8365DE">
            <w:r>
              <w:t>Page navigates to reset flow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891814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149A00">
            <w:r>
              <w:t>Forgot password link navigated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17114E">
            <w:r>
              <w:t>passed</w:t>
            </w:r>
          </w:p>
        </w:tc>
      </w:tr>
      <w:tr w14:paraId="627BB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84B988">
            <w:r>
              <w:t>Verify Sign In Success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1C7C5B">
            <w:r>
              <w:t>Login with valid credentials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FE2D53">
            <w:r>
              <w:t>Dashboard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151672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89617F">
            <w:r>
              <w:t>Login succeeded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EFA2E9">
            <w:r>
              <w:t>passed</w:t>
            </w:r>
          </w:p>
        </w:tc>
      </w:tr>
      <w:tr w14:paraId="624FB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E135ED">
            <w:r>
              <w:t>Verify Sign In Invalid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4E0587">
            <w:r>
              <w:t>Login with invalid credentials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45A203">
            <w:r>
              <w:t>Error alert shows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2C781B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60E59B">
            <w:r>
              <w:t>Invalid login handled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8FD870">
            <w:r>
              <w:t>passed</w:t>
            </w:r>
          </w:p>
        </w:tc>
      </w:tr>
      <w:tr w14:paraId="42EFB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4917B4">
            <w:r>
              <w:t>Verify Terms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ADFFE5">
            <w:r>
              <w:t>Open terms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A2BD78">
            <w:r>
              <w:t>Page navigates to terms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41F25B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1D9DBC">
            <w:r>
              <w:t>Terms page opened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98F549">
            <w:r>
              <w:t>passed</w:t>
            </w:r>
          </w:p>
        </w:tc>
      </w:tr>
    </w:tbl>
    <w:p w14:paraId="6BE13E76">
      <w:pPr>
        <w:pStyle w:val="3"/>
        <w:rPr>
          <w:color w:val="auto"/>
        </w:rPr>
      </w:pPr>
      <w:r>
        <w:rPr>
          <w:b/>
          <w:color w:val="auto"/>
        </w:rPr>
        <w:t>Module: Register Page</w:t>
      </w:r>
    </w:p>
    <w:p w14:paraId="2D93E522">
      <w:pPr>
        <w:pStyle w:val="4"/>
      </w:pPr>
      <w:r>
        <w:t>None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CFBA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798C2D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AC8F09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FCF536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A16449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5313E7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EE07E3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0EEE9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E436A5">
            <w:r>
              <w:t>Verify Step 1 Validation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32D792">
            <w:r>
              <w:t>Attempt continue without required fields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D46C2A">
            <w:r>
              <w:t>Validation error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E168E9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959E9F">
            <w:r>
              <w:t>Validation messages shown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BA6D40">
            <w:r>
              <w:t>passed</w:t>
            </w:r>
          </w:p>
        </w:tc>
      </w:tr>
      <w:tr w14:paraId="59033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43B8A6">
            <w:r>
              <w:t>Verify Step 1 Continue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905D1C">
            <w:r>
              <w:t>Complete step one then continue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90CECA">
            <w:r>
              <w:t>Step two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F88429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09B728">
            <w:r>
              <w:t>Step navigation worked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1DBC3F">
            <w:r>
              <w:t>passed</w:t>
            </w:r>
          </w:p>
        </w:tc>
      </w:tr>
      <w:tr w14:paraId="1E313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56AC22">
            <w:r>
              <w:t>Verify Client Profile Select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49CBC2">
            <w:r>
              <w:t>Choose client profile option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82B66F">
            <w:r>
              <w:t>Option reflects selection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1529A0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CFAF67">
            <w:r>
              <w:t>Profile option selected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D3C090">
            <w:r>
              <w:t>passed</w:t>
            </w:r>
          </w:p>
        </w:tc>
      </w:tr>
      <w:tr w14:paraId="0DC15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688CD0">
            <w:r>
              <w:t>Verify Email Validation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3792B9">
            <w:r>
              <w:t>Enter valid email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BBE502">
            <w:r>
              <w:t>Availability message shows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3047FE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9B9F47">
            <w:r>
              <w:t>Email validation shown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AF873B">
            <w:r>
              <w:t>passed</w:t>
            </w:r>
          </w:p>
        </w:tc>
      </w:tr>
      <w:tr w14:paraId="01D4A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0026E0">
            <w:r>
              <w:t>Verify Step 2 Continue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F91BA1">
            <w:r>
              <w:t>Complete step two then continue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2D137B">
            <w:r>
              <w:t>Step three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381BC4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5B98D1">
            <w:r>
              <w:t>Step navigation worked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00C012">
            <w:r>
              <w:t>passed</w:t>
            </w:r>
          </w:p>
        </w:tc>
      </w:tr>
      <w:tr w14:paraId="149A4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D2AAC5">
            <w:r>
              <w:t>Verify Password Match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79A9D3">
            <w:r>
              <w:t>Enter mismatching passwords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857E7F">
            <w:r>
              <w:t>Error on submit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AAD5AD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182328">
            <w:r>
              <w:t>Mismatch handled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74DA19">
            <w:r>
              <w:t>passed</w:t>
            </w:r>
          </w:p>
        </w:tc>
      </w:tr>
      <w:tr w14:paraId="5FBF1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961EF3">
            <w:r>
              <w:t>Verify Create Account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300F79">
            <w:r>
              <w:t>Submit complete registration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55F2F0">
            <w:r>
              <w:t>Success and navigate to login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E499A9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1FFE22">
            <w:r>
              <w:t>Account created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A9B7B6">
            <w:r>
              <w:t>passed</w:t>
            </w:r>
          </w:p>
        </w:tc>
      </w:tr>
      <w:tr w14:paraId="54A60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DB2102">
            <w:r>
              <w:t>Verify Sign In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19EA12">
            <w:r>
              <w:t>Use sign in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542819">
            <w:r>
              <w:t>Navigates to login page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C77CB0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0395CE">
            <w:r>
              <w:t>Sign in link navigated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0E1459">
            <w:r>
              <w:t>passed</w:t>
            </w:r>
          </w:p>
        </w:tc>
      </w:tr>
    </w:tbl>
    <w:p w14:paraId="60704243">
      <w:pPr>
        <w:pStyle w:val="3"/>
        <w:rPr>
          <w:color w:val="auto"/>
        </w:rPr>
      </w:pPr>
      <w:r>
        <w:rPr>
          <w:b/>
          <w:color w:val="auto"/>
        </w:rPr>
        <w:t>Module: Navbar</w:t>
      </w:r>
    </w:p>
    <w:p w14:paraId="67C20CAA">
      <w:pPr>
        <w:pStyle w:val="4"/>
      </w:pPr>
      <w:r>
        <w:t>None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F3D9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8C3E86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8EEB51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1B7449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4F88AD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DD013D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C8D986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27550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FF1EAB">
            <w:r>
              <w:t>Verify Navigation Links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0415BB">
            <w:r>
              <w:t>Click Home Info Services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073A8E">
            <w:r>
              <w:t>User navigated to respective pages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D85D3F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F31179">
            <w:r>
              <w:t>Navigation worked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C3D0D6">
            <w:r>
              <w:t>passed</w:t>
            </w:r>
          </w:p>
        </w:tc>
      </w:tr>
      <w:tr w14:paraId="4D4F8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1D1FA4">
            <w:r>
              <w:t>Verify Dropdowns Desktop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BE5159">
            <w:r>
              <w:t>Hover Info and Services menus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48EE05">
            <w:r>
              <w:t>Dropdowns appear with sub links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549A40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ECB3D7">
            <w:r>
              <w:t>Dropdowns displayed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5AD870">
            <w:r>
              <w:t>passed</w:t>
            </w:r>
          </w:p>
        </w:tc>
      </w:tr>
      <w:tr w14:paraId="4D892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4D2078">
            <w:r>
              <w:t>Verify Mobile Menu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8BAE82">
            <w:r>
              <w:t>Open hamburger on mobile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901176">
            <w:r>
              <w:t>Sidebar shows navigation links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1F16CC9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EA3C94">
            <w:r>
              <w:t>Mobile menu functioned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FFC7D9">
            <w:r>
              <w:t>passed</w:t>
            </w:r>
          </w:p>
        </w:tc>
      </w:tr>
    </w:tbl>
    <w:p w14:paraId="6A975ED3">
      <w:pPr>
        <w:pStyle w:val="3"/>
        <w:rPr>
          <w:color w:val="auto"/>
        </w:rPr>
      </w:pPr>
      <w:r>
        <w:rPr>
          <w:b/>
          <w:color w:val="auto"/>
        </w:rPr>
        <w:t>Module: Navbar</w:t>
      </w:r>
    </w:p>
    <w:p w14:paraId="08AC8D51">
      <w:pPr>
        <w:pStyle w:val="4"/>
      </w:pPr>
      <w:r>
        <w:t>User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D854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31E6A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2BA741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2FE870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DD0C69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817959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C898FB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4ED32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466031">
            <w:r>
              <w:t>Verify User Profile Dropdown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D4A77D3">
            <w:r>
              <w:t>Hover user avatar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5FA155">
            <w:r>
              <w:t>Profile dropdown shows options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466152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71530A">
            <w:r>
              <w:t>Profile dropdown appeared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30CE88">
            <w:r>
              <w:t>passed</w:t>
            </w:r>
          </w:p>
        </w:tc>
      </w:tr>
      <w:tr w14:paraId="1EA1E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D5C87F">
            <w:r>
              <w:t>Verify Logout Flow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667D5A">
            <w:r>
              <w:t>Click Logout and confirm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3FDA83">
            <w:r>
              <w:t>User logged out and redirected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6E2500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58A5EF">
            <w:r>
              <w:t>Logout completed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52C063">
            <w:r>
              <w:t>passed</w:t>
            </w:r>
          </w:p>
        </w:tc>
      </w:tr>
    </w:tbl>
    <w:p w14:paraId="549A7BDB">
      <w:pPr>
        <w:pStyle w:val="3"/>
      </w:pPr>
      <w:r>
        <w:rPr>
          <w:b/>
          <w:color w:val="auto"/>
        </w:rPr>
        <w:t>Module: Navbar</w:t>
      </w:r>
    </w:p>
    <w:p w14:paraId="295D3FB1">
      <w:pPr>
        <w:pStyle w:val="4"/>
      </w:pPr>
      <w:r>
        <w:t>Admin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2ACD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B3D248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323090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ECCE47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CB6B23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AEDF3B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7DB4B3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401E0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8E4823">
            <w:r>
              <w:t>Verify Admin Link Visibility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E40B39">
            <w:r>
              <w:t>Check profile dropdown for admin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D1A9C9">
            <w:r>
              <w:t>Admin panel link is visible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B456C5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D26197">
            <w:r>
              <w:t>Admin link visible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DFB4C9">
            <w:r>
              <w:t>passed</w:t>
            </w:r>
            <w:bookmarkStart w:id="0" w:name="_GoBack"/>
            <w:bookmarkEnd w:id="0"/>
          </w:p>
        </w:tc>
      </w:tr>
    </w:tbl>
    <w:p w14:paraId="2EEB0D11">
      <w:pPr>
        <w:pStyle w:val="3"/>
        <w:rPr>
          <w:b/>
          <w:color w:val="auto"/>
        </w:rPr>
      </w:pPr>
    </w:p>
    <w:p w14:paraId="115338FD">
      <w:pPr>
        <w:pStyle w:val="3"/>
      </w:pPr>
      <w:r>
        <w:rPr>
          <w:b/>
          <w:color w:val="auto"/>
        </w:rPr>
        <w:t>Module: Distribution Service</w:t>
      </w:r>
    </w:p>
    <w:p w14:paraId="4CBDDE94">
      <w:pPr>
        <w:pStyle w:val="4"/>
      </w:pPr>
      <w:r>
        <w:t>User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EA9D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1741AF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680961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88B77D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81ED2F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95DB7A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C9429A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4B4AE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02EE06">
            <w:r>
              <w:t>Verify Distribution Search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5F3B03">
            <w:r>
              <w:t>Enter text in search bar eg Seeds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15800E">
            <w:r>
              <w:t>List filters show only matching items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B5108A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D76903">
            <w:r>
              <w:t>Expected behavior observed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F916DF">
            <w:r>
              <w:t>passed</w:t>
            </w:r>
          </w:p>
        </w:tc>
      </w:tr>
      <w:tr w14:paraId="5ABB4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74D30E">
            <w:r>
              <w:t>Verify Distribution Filter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1D8064">
            <w:r>
              <w:t>Click Filter and select a category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BA69B4">
            <w:r>
              <w:t>List shows items in selected category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20EEE4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8B8BB7">
            <w:r>
              <w:t>Expected behavior observed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54452C">
            <w:r>
              <w:t>passed</w:t>
            </w:r>
          </w:p>
        </w:tc>
      </w:tr>
      <w:tr w14:paraId="7CB54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BE1BA1">
            <w:r>
              <w:t>Verify Distribution Pagination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64D23C">
            <w:r>
              <w:t>Scroll to bottom and use pagination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4788F3">
            <w:r>
              <w:t>List updates to next set of items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370E31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703931">
            <w:r>
              <w:t>Pagination worked as expected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DA4B33">
            <w:r>
              <w:t>passed</w:t>
            </w:r>
          </w:p>
        </w:tc>
      </w:tr>
      <w:tr w14:paraId="75DD9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257758">
            <w:r>
              <w:t>Verify My Requests Logged In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DADE97">
            <w:r>
              <w:t>Click My Requests button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2F9DC7">
            <w:r>
              <w:t>Requests modal opens with history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717919">
            <w:r>
              <w:t>3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BE88BD">
            <w:r>
              <w:t>Requests modal displayed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6D5337">
            <w:r>
              <w:t>passed</w:t>
            </w:r>
          </w:p>
        </w:tc>
      </w:tr>
      <w:tr w14:paraId="0D63B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5D9F21">
            <w:r>
              <w:t>Verify Request Item Logged In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869EBC">
            <w:r>
              <w:t>Click Request Item on any card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3DDE20">
            <w:r>
              <w:t>Request modal opens with details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BBBEBD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47E3D7">
            <w:r>
              <w:t>Request modal opened with correct details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7FD2ED">
            <w:r>
              <w:t>passed</w:t>
            </w:r>
          </w:p>
        </w:tc>
      </w:tr>
      <w:tr w14:paraId="3FC46ECC"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D270BC">
            <w:r>
              <w:t>Verify Submit Request Validation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AA25F1">
            <w:r>
              <w:t>Leave Pickup Date empty then submit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8A3306">
            <w:r>
              <w:t>Validation prevents submission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C92BEC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43A8C5">
            <w:r>
              <w:t>Validation prevented submission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E52FE3">
            <w:r>
              <w:t>passed</w:t>
            </w:r>
          </w:p>
        </w:tc>
      </w:tr>
      <w:tr w14:paraId="09823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0F85D8">
            <w:r>
              <w:t>Verify Submit Request Success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6D4730">
            <w:r>
              <w:t>Enter valid details then submit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9A3CCE">
            <w:r>
              <w:t>Success alert and modal closes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4B869B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E20F19">
            <w:r>
              <w:t>Request submitted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571C08">
            <w:r>
              <w:t>passed</w:t>
            </w:r>
          </w:p>
        </w:tc>
      </w:tr>
      <w:tr w14:paraId="1EFBB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9C61E8">
            <w:r>
              <w:t>Verify Cancel Request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B7DD67">
            <w:r>
              <w:t>Cancel a pending request in history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5AB62A">
            <w:r>
              <w:t>Request removed or status updated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A5520A">
            <w:r>
              <w:t>3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6739F6">
            <w:r>
              <w:t>Request cancellation applied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C021E7">
            <w:r>
              <w:t>passed</w:t>
            </w:r>
          </w:p>
        </w:tc>
      </w:tr>
    </w:tbl>
    <w:p w14:paraId="242E1372">
      <w:pPr>
        <w:pStyle w:val="3"/>
        <w:rPr>
          <w:color w:val="auto"/>
        </w:rPr>
      </w:pPr>
      <w:r>
        <w:rPr>
          <w:b/>
          <w:color w:val="auto"/>
        </w:rPr>
        <w:t>Module: Distribution Service</w:t>
      </w:r>
    </w:p>
    <w:p w14:paraId="003605CE">
      <w:pPr>
        <w:pStyle w:val="4"/>
      </w:pPr>
      <w:r>
        <w:t>None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0DB2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EF5889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76331E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1233DA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B2C9A0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45CD41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3075CB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1991C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71E56C">
            <w:r>
              <w:t>Verify My Requests Logged Out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43C747">
            <w:r>
              <w:t>Click My Requests button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C431EA">
            <w:r>
              <w:t>Login prompt appears with action button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A18124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E8E0EB">
            <w:r>
              <w:t>Login prompt displayed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0849BB">
            <w:r>
              <w:t>passed</w:t>
            </w:r>
          </w:p>
        </w:tc>
      </w:tr>
    </w:tbl>
    <w:p w14:paraId="399994A0">
      <w:pPr>
        <w:pStyle w:val="3"/>
        <w:rPr>
          <w:color w:val="auto"/>
        </w:rPr>
      </w:pPr>
      <w:r>
        <w:rPr>
          <w:b/>
          <w:color w:val="auto"/>
        </w:rPr>
        <w:t>Module: EIC Service</w:t>
      </w:r>
    </w:p>
    <w:p w14:paraId="0C70FC3D">
      <w:pPr>
        <w:pStyle w:val="4"/>
      </w:pPr>
      <w:r>
        <w:t>User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D6E7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D20D47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7490BA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1A9C84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EF6F81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1156DC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78B336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76EE2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DBCDA7">
            <w:r>
              <w:t>Verify EIC Search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4F2787">
            <w:r>
              <w:t>Enter text in search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6EE0B3">
            <w:r>
              <w:t>List shows only matching items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E1B277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322A28">
            <w:r>
              <w:t>Expected behavior observed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161543">
            <w:r>
              <w:t>passed</w:t>
            </w:r>
          </w:p>
        </w:tc>
      </w:tr>
      <w:tr w14:paraId="7BDBA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5CEBCB">
            <w:r>
              <w:t>Verify EIC Filter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191E3A">
            <w:r>
              <w:t>Apply category filter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787C5F">
            <w:r>
              <w:t>List shows items in chosen category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7C635D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A5836A">
            <w:r>
              <w:t>Filter applied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934EBC">
            <w:r>
              <w:t>passed</w:t>
            </w:r>
          </w:p>
        </w:tc>
      </w:tr>
      <w:tr w14:paraId="0F97B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A89483">
            <w:r>
              <w:t>Verify EIC Request Logged In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6770F9">
            <w:r>
              <w:t>Request equipment item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A35C90">
            <w:r>
              <w:t>Request modal shows date fields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06458D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0E41AC">
            <w:r>
              <w:t>Request modal displayed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41106E">
            <w:r>
              <w:t>passed</w:t>
            </w:r>
          </w:p>
        </w:tc>
      </w:tr>
      <w:tr w14:paraId="0B93B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312AC3">
            <w:r>
              <w:t>Verify EIC Date Validation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126E1B">
            <w:r>
              <w:t>Set return before pickup then submit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899804">
            <w:r>
              <w:t>Error indicates invalid date order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C21D72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384A18">
            <w:r>
              <w:t>Validation message shown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F5F24F">
            <w:r>
              <w:t>passed</w:t>
            </w:r>
          </w:p>
        </w:tc>
      </w:tr>
      <w:tr w14:paraId="41613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522EF7">
            <w:r>
              <w:t>Verify EIC Submit Success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6DBA44">
            <w:r>
              <w:t>Enter valid dates and quantity then submit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37298F">
            <w:r>
              <w:t>Success confirmation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E6E0D5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C695AE">
            <w:r>
              <w:t>Request submitted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9B8568">
            <w:r>
              <w:t>passed</w:t>
            </w:r>
          </w:p>
        </w:tc>
      </w:tr>
    </w:tbl>
    <w:p w14:paraId="3411E1FA">
      <w:pPr>
        <w:pStyle w:val="3"/>
        <w:rPr>
          <w:color w:val="auto"/>
        </w:rPr>
      </w:pPr>
      <w:r>
        <w:rPr>
          <w:b/>
          <w:color w:val="auto"/>
        </w:rPr>
        <w:t>Module: Seminar Service</w:t>
      </w:r>
    </w:p>
    <w:p w14:paraId="032557A2">
      <w:pPr>
        <w:pStyle w:val="4"/>
      </w:pPr>
      <w:r>
        <w:t>User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E092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446F4A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D1849C7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9E0246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58FE72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D14C38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53AF54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1F775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74F5F0">
            <w:r>
              <w:t>Verify Seminar Search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49B955">
            <w:r>
              <w:t>Search seminar titles or speakers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DA1718">
            <w:r>
              <w:t>List shows matching seminars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2EB488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E33FD9">
            <w:r>
              <w:t>Search returned correct 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D7DA8C">
            <w:r>
              <w:t>passed</w:t>
            </w:r>
          </w:p>
        </w:tc>
      </w:tr>
      <w:tr w14:paraId="71564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11200D">
            <w:r>
              <w:t>Verify Seminar Filter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AD8A5E">
            <w:r>
              <w:t>Change filter type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52D7A5">
            <w:r>
              <w:t>List and logic update accordingly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7360D8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6E6799">
            <w:r>
              <w:t>Filter behavior correct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15D316">
            <w:r>
              <w:t>passed</w:t>
            </w:r>
          </w:p>
        </w:tc>
      </w:tr>
      <w:tr w14:paraId="55C44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0285C3">
            <w:r>
              <w:t>Verify View Seminar Details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7196E2">
            <w:r>
              <w:t>Open details from card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F88B91">
            <w:r>
              <w:t>Details modal shows full info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ED9CDC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57CAC0">
            <w:r>
              <w:t>Details displayed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945F46">
            <w:r>
              <w:t>passed</w:t>
            </w:r>
          </w:p>
        </w:tc>
      </w:tr>
      <w:tr w14:paraId="63928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A6F614">
            <w:r>
              <w:t>Verify Apply Seminar Logged In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83E48B">
            <w:r>
              <w:t>Click Apply Now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0EEF1F">
            <w:r>
              <w:t>Button switches to cancel with success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E215C9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DFCE3F6">
            <w:r>
              <w:t>Application registered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B4EF47">
            <w:r>
              <w:t>passed</w:t>
            </w:r>
          </w:p>
        </w:tc>
      </w:tr>
      <w:tr w14:paraId="78994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3AC9C6">
            <w:r>
              <w:t>Verify Cancel Seminar Application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57716C">
            <w:r>
              <w:t>Click Cancel Application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0C2B8D">
            <w:r>
              <w:t>Button reverts and success message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DCAF14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F93E27">
            <w:r>
              <w:t>Application cancellation succeeded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5E83C4">
            <w:r>
              <w:t>passed</w:t>
            </w:r>
          </w:p>
        </w:tc>
      </w:tr>
      <w:tr w14:paraId="080A5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D09388">
            <w:r>
              <w:t>Verify My Registered Seminars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8A5961">
            <w:r>
              <w:t>Open My Registered Seminars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ECB126">
            <w:r>
              <w:t>Modal lists enrolled seminars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855827">
            <w:r>
              <w:t>3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63C0F6">
            <w:r>
              <w:t>Registered seminars listed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E5F279">
            <w:r>
              <w:t>passed</w:t>
            </w:r>
          </w:p>
        </w:tc>
      </w:tr>
    </w:tbl>
    <w:p w14:paraId="273E2D60">
      <w:pPr>
        <w:pStyle w:val="3"/>
        <w:rPr>
          <w:color w:val="auto"/>
        </w:rPr>
      </w:pPr>
      <w:r>
        <w:rPr>
          <w:b/>
          <w:color w:val="auto"/>
        </w:rPr>
        <w:t>Module: Seminar Service</w:t>
      </w:r>
    </w:p>
    <w:p w14:paraId="0E73FF98">
      <w:pPr>
        <w:pStyle w:val="4"/>
      </w:pPr>
      <w:r>
        <w:t>None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AC56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CAFD3B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D674B5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4E890D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E5C4B3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C6E38E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B951B4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0E856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A02212">
            <w:r>
              <w:t>Verify Apply Seminar Logged Out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F4F166">
            <w:r>
              <w:t>Click Apply Now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635BCE">
            <w:r>
              <w:t>Login first alert or redirect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5733B4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B20296">
            <w:r>
              <w:t>Login required enforced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1A5859">
            <w:r>
              <w:t>passed</w:t>
            </w:r>
          </w:p>
        </w:tc>
      </w:tr>
    </w:tbl>
    <w:p w14:paraId="16CDE079">
      <w:pPr>
        <w:pStyle w:val="3"/>
        <w:rPr>
          <w:color w:val="auto"/>
        </w:rPr>
      </w:pPr>
      <w:r>
        <w:rPr>
          <w:b/>
          <w:color w:val="auto"/>
        </w:rPr>
        <w:t>Module: User Profile</w:t>
      </w:r>
    </w:p>
    <w:p w14:paraId="377ADA5F">
      <w:pPr>
        <w:pStyle w:val="4"/>
      </w:pPr>
      <w:r>
        <w:t>User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2130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674023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345B8B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D016C3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3AA246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D97DA0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141480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27C59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C9BA14">
            <w:r>
              <w:t>Verify Edit Profile Mode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CB9743">
            <w:r>
              <w:t>Click Edit Profile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33984B">
            <w:r>
              <w:t>Form becomes editable with actions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805D06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DF58B2">
            <w:r>
              <w:t>Edit mode enabled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8D8A1F">
            <w:r>
              <w:t>passed</w:t>
            </w:r>
          </w:p>
        </w:tc>
      </w:tr>
      <w:tr w14:paraId="7F27E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E38AD3">
            <w:r>
              <w:t>Verify Profile Tab Navigation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9F8BDF">
            <w:r>
              <w:t>Switch between profile tabs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80C875">
            <w:r>
              <w:t>Section updates to chosen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2C2E9D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9F4470">
            <w:r>
              <w:t>Tab navigation worked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71948B">
            <w:r>
              <w:t>passed</w:t>
            </w:r>
          </w:p>
        </w:tc>
      </w:tr>
      <w:tr w14:paraId="1C210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737AA3">
            <w:r>
              <w:t>Verify Profile Picture Upload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76CEC1">
            <w:r>
              <w:t>Upload new profile image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7E36D3">
            <w:r>
              <w:t>Preview updates after selection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E6FA88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54A9A6">
            <w:r>
              <w:t>Image preview updated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FA7A87">
            <w:r>
              <w:t>passed</w:t>
            </w:r>
          </w:p>
        </w:tc>
      </w:tr>
      <w:tr w14:paraId="1C7E8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9914C2">
            <w:r>
              <w:t>Verify Save Profile Validation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4C0D99">
            <w:r>
              <w:t>Save with missing required field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106469">
            <w:r>
              <w:t>Error indicates missing input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15EE17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BB13D7">
            <w:r>
              <w:t>Validation message shown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9C37A5">
            <w:r>
              <w:t>passed</w:t>
            </w:r>
          </w:p>
        </w:tc>
      </w:tr>
      <w:tr w14:paraId="34A0A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85D706">
            <w:r>
              <w:t>Verify Save Profile Success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ED8D34">
            <w:r>
              <w:t>Save valid profile changes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AFC1FB">
            <w:r>
              <w:t>Success shown and view updated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CC0E6F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D9B34C">
            <w:r>
              <w:t>Profile saved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B60506">
            <w:r>
              <w:t>passed</w:t>
            </w:r>
          </w:p>
        </w:tc>
      </w:tr>
      <w:tr w14:paraId="37B6B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ED433A">
            <w:r>
              <w:t>Verify Cancel Edit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46809A">
            <w:r>
              <w:t>Cancel after making changes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47A95F">
            <w:r>
              <w:t>Edits discarded and view restored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122AFF0">
            <w:r>
              <w:t>3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8F7F01">
            <w:r>
              <w:t>Changes discarded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9B50CA">
            <w:r>
              <w:t>passed</w:t>
            </w:r>
          </w:p>
        </w:tc>
      </w:tr>
    </w:tbl>
    <w:p w14:paraId="770CD71E">
      <w:pPr>
        <w:pStyle w:val="3"/>
      </w:pPr>
      <w:r>
        <w:rPr>
          <w:b/>
          <w:color w:val="auto"/>
        </w:rPr>
        <w:t>Module: Landing Page</w:t>
      </w:r>
    </w:p>
    <w:p w14:paraId="1B215557">
      <w:pPr>
        <w:pStyle w:val="4"/>
      </w:pPr>
      <w:r>
        <w:t>None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2488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E3F62F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67F6B2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A962B4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6EEF72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501C29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5C1753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738A1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C1C88C">
            <w:r>
              <w:t>Verify Explore Programs CTA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9B86EB">
            <w:r>
              <w:t>Click Explore Programs in hero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590A1C">
            <w:r>
              <w:t>Navigate to seminar page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C06E5D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0C71BE">
            <w:r>
              <w:t>Navigation to seminar confirmed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3D0ABE">
            <w:r>
              <w:t>passed</w:t>
            </w:r>
          </w:p>
        </w:tc>
      </w:tr>
      <w:tr w14:paraId="40C53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7EBEC3">
            <w:r>
              <w:t>Verify Learn More CTA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DF901B">
            <w:r>
              <w:t>Click Learn More in hero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5583DC">
            <w:r>
              <w:t>Navigate to about page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BEC33D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8E6968">
            <w:r>
              <w:t>Navigation to about confirmed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0BB31D">
            <w:r>
              <w:t>passed</w:t>
            </w:r>
          </w:p>
        </w:tc>
      </w:tr>
      <w:tr w14:paraId="1FCEC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3787FD">
            <w:r>
              <w:t>Verify Hero Slider Previous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6DEDBF">
            <w:r>
              <w:t>Use previous arrow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9E8DD0">
            <w:r>
              <w:t>Slider shows previous image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B4FB68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6A8A22">
            <w:r>
              <w:t>Previous slide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3B639D">
            <w:r>
              <w:t>passed</w:t>
            </w:r>
          </w:p>
        </w:tc>
      </w:tr>
      <w:tr w14:paraId="636EC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A9C3DF">
            <w:r>
              <w:t>Verify Hero Slider Next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99ADB0">
            <w:r>
              <w:t>Use next arrow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27E153">
            <w:r>
              <w:t>Slider shows next image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3E5383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93DC54">
            <w:r>
              <w:t>Next slide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72EB35">
            <w:r>
              <w:t>passed</w:t>
            </w:r>
          </w:p>
        </w:tc>
      </w:tr>
      <w:tr w14:paraId="42657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F27B73">
            <w:r>
              <w:t>Verify Hero Slider Dots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A4C6D3">
            <w:r>
              <w:t>Click slider dot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5ED98E">
            <w:r>
              <w:t>Slider jumps to image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06D89A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304FB3">
            <w:r>
              <w:t>Dot navigation worked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0E7D42">
            <w:r>
              <w:t>passed</w:t>
            </w:r>
          </w:p>
        </w:tc>
      </w:tr>
      <w:tr w14:paraId="0D559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63AEC6">
            <w:r>
              <w:t>Verify Programs Scroll Left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8F1A05">
            <w:r>
              <w:t>Scroll list left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016858">
            <w:r>
              <w:t>List moves left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90CAC1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0C3DB2">
            <w:r>
              <w:t>Scroll left worked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A9D52A">
            <w:r>
              <w:t>passed</w:t>
            </w:r>
          </w:p>
        </w:tc>
      </w:tr>
      <w:tr w14:paraId="7DB73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7B58B8">
            <w:r>
              <w:t>Verify Programs Scroll Right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E43A2B">
            <w:r>
              <w:t>Scroll list right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BA8B60">
            <w:r>
              <w:t>List moves right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2AEAC9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F146A6">
            <w:r>
              <w:t>Scroll right worked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7A6BBB">
            <w:r>
              <w:t>passed</w:t>
            </w:r>
          </w:p>
        </w:tc>
      </w:tr>
      <w:tr w14:paraId="42150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666048">
            <w:r>
              <w:t>Verify Program Card CTA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FC27C3">
            <w:r>
              <w:t>Open Learn More on card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EAB365">
            <w:r>
              <w:t>Navigate to seminar page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9C975B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90A441">
            <w:r>
              <w:t>Program link navigated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FDB0B0">
            <w:r>
              <w:t>passed</w:t>
            </w:r>
          </w:p>
        </w:tc>
      </w:tr>
      <w:tr w14:paraId="70595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E73E96">
            <w:r>
              <w:t>Verify News Card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575291">
            <w:r>
              <w:t>Open Read More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7D9DC9">
            <w:r>
              <w:t>External link opens in new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B178EA">
            <w:r>
              <w:t>3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D9C607">
            <w:r>
              <w:t>External link opened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F2A509">
            <w:r>
              <w:t>passed</w:t>
            </w:r>
          </w:p>
        </w:tc>
      </w:tr>
      <w:tr w14:paraId="1283D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533C2F">
            <w:r>
              <w:t>Verify Footer Link About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23E446">
            <w:r>
              <w:t>Open About link in footer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887A79">
            <w:r>
              <w:t>Navigate to about page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FF0A71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89E063">
            <w:r>
              <w:t>Footer link navigated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00AC64">
            <w:r>
              <w:t>passed</w:t>
            </w:r>
          </w:p>
        </w:tc>
      </w:tr>
      <w:tr w14:paraId="158B2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3BFCCD">
            <w:r>
              <w:t>Verify Footer Link Programs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2F61D6">
            <w:r>
              <w:t>Open Programs link in footer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6E317B">
            <w:r>
              <w:t>Navigate to seminar page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C08FB0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852DD7">
            <w:r>
              <w:t>Footer link navigated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DB969E">
            <w:r>
              <w:t>passed</w:t>
            </w:r>
          </w:p>
        </w:tc>
      </w:tr>
      <w:tr w14:paraId="2DD70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42E0A5">
            <w:r>
              <w:t>Verify Footer Link Contact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ED80C4">
            <w:r>
              <w:t>Open Contact link in footer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FFC500">
            <w:r>
              <w:t>Navigate to contact page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2727BA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F4D8DA">
            <w:r>
              <w:t>Footer link navigated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27E5EF">
            <w:r>
              <w:t>passed</w:t>
            </w:r>
          </w:p>
        </w:tc>
      </w:tr>
      <w:tr w14:paraId="532C7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BAB7F2">
            <w:r>
              <w:t>Verify Footer Social Facebook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6B5F12">
            <w:r>
              <w:t>Open Facebook icon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8844D4">
            <w:r>
              <w:t>Facebook page opens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1236E41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B39931">
            <w:r>
              <w:t>Facebook link opened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3A57FB">
            <w:r>
              <w:t>passed</w:t>
            </w:r>
          </w:p>
        </w:tc>
      </w:tr>
      <w:tr w14:paraId="42827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EAFB1D">
            <w:r>
              <w:t>Verify Back to Top Button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E1BF67">
            <w:r>
              <w:t>Click back to top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FBCF1F">
            <w:r>
              <w:t>Page scrolls to top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58D253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13C7A1">
            <w:r>
              <w:t>Smooth scroll executed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985452">
            <w:r>
              <w:t>passed</w:t>
            </w:r>
          </w:p>
        </w:tc>
      </w:tr>
    </w:tbl>
    <w:p w14:paraId="1669F9CF">
      <w:pPr>
        <w:pStyle w:val="3"/>
        <w:rPr>
          <w:color w:val="auto"/>
        </w:rPr>
      </w:pPr>
      <w:r>
        <w:rPr>
          <w:b/>
          <w:color w:val="auto"/>
        </w:rPr>
        <w:t>Module: About Page</w:t>
      </w:r>
    </w:p>
    <w:p w14:paraId="14E2BBD2">
      <w:pPr>
        <w:pStyle w:val="4"/>
      </w:pPr>
      <w:r>
        <w:t>None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AAD3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EE28A6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B1BD13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1D84A9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25BFBB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F2A904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97B583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6FB9A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BFB0B0">
            <w:r>
              <w:t>Verify Org Chart Zoom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7308AE">
            <w:r>
              <w:t>Open org chart image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D9EAD6">
            <w:r>
              <w:t>Image opens large or new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D5EA8A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68D009">
            <w:r>
              <w:t>Org chart opened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4FCA86">
            <w:r>
              <w:t>passed</w:t>
            </w:r>
          </w:p>
        </w:tc>
      </w:tr>
    </w:tbl>
    <w:p w14:paraId="258525F4">
      <w:pPr>
        <w:pStyle w:val="3"/>
        <w:rPr>
          <w:color w:val="auto"/>
        </w:rPr>
      </w:pPr>
      <w:r>
        <w:rPr>
          <w:b/>
          <w:color w:val="auto"/>
        </w:rPr>
        <w:t>Module: Contact Page</w:t>
      </w:r>
    </w:p>
    <w:p w14:paraId="4081D1A7">
      <w:pPr>
        <w:pStyle w:val="4"/>
      </w:pPr>
      <w:r>
        <w:t>None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E4B7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3830EB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71EF17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48FF4A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DA3073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FE7841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70ABEC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503A3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F375EA">
            <w:r>
              <w:t>Verify General Email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6A6BDE">
            <w:r>
              <w:t>Open general email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8AF104">
            <w:r>
              <w:t>Mail client opens with address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D22100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F64FBE">
            <w:r>
              <w:t>Mail link opened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497CD5">
            <w:r>
              <w:t>passed</w:t>
            </w:r>
          </w:p>
        </w:tc>
      </w:tr>
      <w:tr w14:paraId="3791D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8ABD57">
            <w:r>
              <w:t>Verify Support Email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917D48">
            <w:r>
              <w:t>Open support email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273CB5">
            <w:r>
              <w:t>Mail client opens with address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FB1A43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434AD6">
            <w:r>
              <w:t>Mail link opened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6F4A1D">
            <w:r>
              <w:t>passed</w:t>
            </w:r>
          </w:p>
        </w:tc>
      </w:tr>
      <w:tr w14:paraId="18B1F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D74999">
            <w:r>
              <w:t>Verify Phone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92A25E">
            <w:r>
              <w:t>Open phone number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611A1B">
            <w:r>
              <w:t>Call initiates when supported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399E4A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A6F66A">
            <w:r>
              <w:t>Phone link worked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C8AF1C">
            <w:r>
              <w:t>passed</w:t>
            </w:r>
          </w:p>
        </w:tc>
      </w:tr>
      <w:tr w14:paraId="6AED3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F1E0EE">
            <w:r>
              <w:t>Verify Website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6DD950">
            <w:r>
              <w:t>Open website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2A0FC4">
            <w:r>
              <w:t>Website opens new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FAD9F2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C62598">
            <w:r>
              <w:t>Website opened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5B047E">
            <w:r>
              <w:t>passed</w:t>
            </w:r>
          </w:p>
        </w:tc>
      </w:tr>
      <w:tr w14:paraId="70939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BBFAD3">
            <w:r>
              <w:t>Verify Social Facebook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FBA90B">
            <w:r>
              <w:t>Open Facebook button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727E9B">
            <w:r>
              <w:t>Facebook page opens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C06958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0A0E31">
            <w:r>
              <w:t>Facebook opened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977EC0">
            <w:r>
              <w:t>passed</w:t>
            </w:r>
          </w:p>
        </w:tc>
      </w:tr>
      <w:tr w14:paraId="1EE2D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730E44">
            <w:r>
              <w:t>Verify Social Instagram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508962">
            <w:r>
              <w:t>Open Instagram button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99ED2B">
            <w:r>
              <w:t>Instagram page opens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48DDCA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21C286">
            <w:r>
              <w:t>Instagram opened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BDD097">
            <w:r>
              <w:t>passed</w:t>
            </w:r>
          </w:p>
        </w:tc>
      </w:tr>
    </w:tbl>
    <w:p w14:paraId="2BE5052A">
      <w:pPr>
        <w:pStyle w:val="3"/>
        <w:rPr>
          <w:color w:val="auto"/>
        </w:rPr>
      </w:pPr>
      <w:r>
        <w:rPr>
          <w:b/>
          <w:color w:val="auto"/>
        </w:rPr>
        <w:t>Module: FAQ Page</w:t>
      </w:r>
    </w:p>
    <w:p w14:paraId="404B372B">
      <w:pPr>
        <w:pStyle w:val="4"/>
      </w:pPr>
      <w:r>
        <w:t>None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DAE5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98DB4C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B0AAB9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24DC59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95A901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76DE52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0B6DA5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77B52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778D9D">
            <w:r>
              <w:t>Verify Category Tab Switching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0B40F2">
            <w:r>
              <w:t>Switch category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198DE9">
            <w:r>
              <w:t>FAQs filter to selection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710CC3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60A799">
            <w:r>
              <w:t>Category filter applied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129886">
            <w:r>
              <w:t>passed</w:t>
            </w:r>
          </w:p>
        </w:tc>
      </w:tr>
      <w:tr w14:paraId="57F18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EF6528">
            <w:r>
              <w:t>Verify Accordion Expand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56A080">
            <w:r>
              <w:t>Open a question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38D429">
            <w:r>
              <w:t>Answer panel expands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28FFDA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164D7A">
            <w:r>
              <w:t>Accordion expanded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ACE3EC">
            <w:r>
              <w:t>passed</w:t>
            </w:r>
          </w:p>
        </w:tc>
      </w:tr>
      <w:tr w14:paraId="61563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BF977D">
            <w:r>
              <w:t>Verify Accordion Collapse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8C282D">
            <w:r>
              <w:t>Close an open question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B99A14">
            <w:r>
              <w:t>Answer panel collapses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70DA4B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2333DB">
            <w:r>
              <w:t>Accordion collapsed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43837F">
            <w:r>
              <w:t>passed</w:t>
            </w:r>
          </w:p>
        </w:tc>
      </w:tr>
      <w:tr w14:paraId="53A71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042749">
            <w:r>
              <w:t>Verify Contact CTA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104A51">
            <w:r>
              <w:t>Open Contact Us button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5262DD">
            <w:r>
              <w:t>Navigate to contact page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B96E9F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182DA1">
            <w:r>
              <w:t>Contact navigation worked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93D1B7">
            <w:r>
              <w:t>passed</w:t>
            </w:r>
          </w:p>
        </w:tc>
      </w:tr>
    </w:tbl>
    <w:p w14:paraId="3ABA2333">
      <w:pPr>
        <w:pStyle w:val="3"/>
      </w:pPr>
      <w:r>
        <w:rPr>
          <w:b/>
          <w:color w:val="auto"/>
        </w:rPr>
        <w:t>Module: Citizens Charter</w:t>
      </w:r>
    </w:p>
    <w:p w14:paraId="1C18C338">
      <w:pPr>
        <w:pStyle w:val="4"/>
      </w:pPr>
      <w:r>
        <w:t>None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0782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9535C3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EE13D9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D65783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C1282A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09C6BE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2B5670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2E880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75A165">
            <w:r>
              <w:t>Verify Download PDF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734CE7">
            <w:r>
              <w:t>Open download charter button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0D0CDF">
            <w:r>
              <w:t>PDF opens in new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4CEF19">
            <w:r>
              <w:t>3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42DF2C">
            <w:r>
              <w:t>PDF opened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7B0D0C">
            <w:r>
              <w:t>passed</w:t>
            </w:r>
          </w:p>
        </w:tc>
      </w:tr>
      <w:tr w14:paraId="70434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D9A87E">
            <w:r>
              <w:t>Verify Bureau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97C980">
            <w:r>
              <w:t>Open bureau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A6EF5C">
            <w:r>
              <w:t>Bureau website opens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20D95B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BC889A">
            <w:r>
              <w:t>Bureau link opened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A5092E">
            <w:r>
              <w:t>passed</w:t>
            </w:r>
          </w:p>
        </w:tc>
      </w:tr>
      <w:tr w14:paraId="582BC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785479">
            <w:r>
              <w:t>Verify Agency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698BA9">
            <w:r>
              <w:t>Open agency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4E1E3D">
            <w:r>
              <w:t>Agency website opens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DE07F6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21722E">
            <w:r>
              <w:t>Agency link opened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DF496B">
            <w:r>
              <w:t>passed</w:t>
            </w:r>
          </w:p>
        </w:tc>
      </w:tr>
      <w:tr w14:paraId="62589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D495CC">
            <w:r>
              <w:t>Verify Corporation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DA08E2">
            <w:r>
              <w:t>Open corporation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7098DF">
            <w:r>
              <w:t>Corporation website opens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63E077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759B1A">
            <w:r>
              <w:t>Corporation link opened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1D8553">
            <w:r>
              <w:t>passed</w:t>
            </w:r>
          </w:p>
        </w:tc>
      </w:tr>
      <w:tr w14:paraId="3E753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AF0DF5">
            <w:r>
              <w:t>Verify Regional Office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B32069">
            <w:r>
              <w:t>Open regional office link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C64C2C">
            <w:r>
              <w:t>Regional website opens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F08A91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1D511F">
            <w:r>
              <w:t>Regional link opened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642099">
            <w:r>
              <w:t>passed</w:t>
            </w:r>
          </w:p>
        </w:tc>
      </w:tr>
      <w:tr w14:paraId="011F3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30E02A">
            <w:r>
              <w:t>Verify Back to Top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426967">
            <w:r>
              <w:t>Click back to top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7B3918">
            <w:r>
              <w:t>Page scrolls to top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33ED90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0EE12C">
            <w:r>
              <w:t>Smooth scroll executed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659212">
            <w:r>
              <w:t>passed</w:t>
            </w:r>
          </w:p>
        </w:tc>
      </w:tr>
    </w:tbl>
    <w:p w14:paraId="5E3F21EE">
      <w:pPr>
        <w:pStyle w:val="3"/>
        <w:rPr>
          <w:color w:val="auto"/>
        </w:rPr>
      </w:pPr>
      <w:r>
        <w:rPr>
          <w:b/>
          <w:color w:val="auto"/>
        </w:rPr>
        <w:t>Module: Analytics</w:t>
      </w:r>
    </w:p>
    <w:p w14:paraId="5ACC716C">
      <w:pPr>
        <w:pStyle w:val="4"/>
      </w:pPr>
      <w:r>
        <w:t>Admin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3A74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FE0899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6E3C55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17E649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36FDD8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00DD2E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E6D168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06E11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312D43">
            <w:r>
              <w:t>Verify Tab Switching Seeding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69D4C2">
            <w:r>
              <w:t>Open Seeding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929EA0">
            <w:r>
              <w:t>Seeding dashboard displays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540C75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707225">
            <w:r>
              <w:t>Seeding dashboard loaded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C14DAF">
            <w:r>
              <w:t>passed</w:t>
            </w:r>
          </w:p>
        </w:tc>
      </w:tr>
      <w:tr w14:paraId="449AF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3E4603">
            <w:r>
              <w:t>Verify Tab Switching Farmers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7B50AB">
            <w:r>
              <w:t>Open Farmers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E55B2F">
            <w:r>
              <w:t>Farmers dashboard displays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42720F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AD770E">
            <w:r>
              <w:t>Farmers dashboard loaded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704720">
            <w:r>
              <w:t>passed</w:t>
            </w:r>
          </w:p>
        </w:tc>
      </w:tr>
      <w:tr w14:paraId="5237F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E51580">
            <w:r>
              <w:t>Verify Tab Switching Production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A560CD">
            <w:r>
              <w:t>Open Production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05461F">
            <w:r>
              <w:t>Production dashboard displays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A7510A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5A6BA3">
            <w:r>
              <w:t>Production dashboard loaded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F5C62F">
            <w:r>
              <w:t>passed</w:t>
            </w:r>
          </w:p>
        </w:tc>
      </w:tr>
      <w:tr w14:paraId="27FD9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9C601F">
            <w:r>
              <w:t>Verify Crop Filter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7F491F">
            <w:r>
              <w:t>Select crop filter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9DFEF3">
            <w:r>
              <w:t>Charts update to crop data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08F59E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6FF188">
            <w:r>
              <w:t>Charts updated to crop selection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EB8C04">
            <w:r>
              <w:t>passed</w:t>
            </w:r>
          </w:p>
        </w:tc>
      </w:tr>
      <w:tr w14:paraId="6A91C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4EDC84">
            <w:r>
              <w:t>Verify Season Filter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56E571">
            <w:r>
              <w:t>Select season filter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CC9229">
            <w:r>
              <w:t>Charts update to season data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8ED8D2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DB8B83">
            <w:r>
              <w:t>Charts updated to season selection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4EFE30">
            <w:r>
              <w:t>passed</w:t>
            </w:r>
          </w:p>
        </w:tc>
      </w:tr>
      <w:tr w14:paraId="3651A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47116A">
            <w:r>
              <w:t>Verify Year Time Filter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53B7B6">
            <w:r>
              <w:t>Select year or range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15BB44">
            <w:r>
              <w:t>Charts update to period data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817A7E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991630">
            <w:r>
              <w:t>Charts updated to time selection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54C1B1">
            <w:r>
              <w:t>passed</w:t>
            </w:r>
          </w:p>
        </w:tc>
      </w:tr>
      <w:tr w14:paraId="412F5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B4DE8C">
            <w:r>
              <w:t>Verify Chart Tooltip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3BFA91">
            <w:r>
              <w:t>Hover data point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C95F17">
            <w:r>
              <w:t>Tooltip shows values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B51841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D27C72">
            <w:r>
              <w:t>Tooltips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A162B6">
            <w:r>
              <w:t>passed</w:t>
            </w:r>
          </w:p>
        </w:tc>
      </w:tr>
      <w:tr w14:paraId="764B2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0C0E58">
            <w:r>
              <w:t>Verify Export Report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8960C0">
            <w:r>
              <w:t>Export current view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D801B8">
            <w:r>
              <w:t>Report downloads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21A7A3">
            <w:r>
              <w:t>2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4D5B2F">
            <w:r>
              <w:t>Report export completed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C368DA">
            <w:r>
              <w:t>passed</w:t>
            </w:r>
          </w:p>
        </w:tc>
      </w:tr>
    </w:tbl>
    <w:p w14:paraId="2D913CCC">
      <w:pPr>
        <w:pStyle w:val="3"/>
      </w:pPr>
      <w:r>
        <w:rPr>
          <w:b/>
          <w:color w:val="auto"/>
        </w:rPr>
        <w:t>Module: Customer Service (Chat)</w:t>
      </w:r>
    </w:p>
    <w:p w14:paraId="7EE9E29B">
      <w:pPr>
        <w:pStyle w:val="4"/>
      </w:pPr>
      <w:r>
        <w:t>Admin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66"/>
        <w:gridCol w:w="1440"/>
        <w:gridCol w:w="1440"/>
        <w:gridCol w:w="1440"/>
      </w:tblGrid>
      <w:tr w14:paraId="6C9DB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36D932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DACFDB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127BCA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35C62A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969132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7A890B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24224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E0ABB4">
            <w:r>
              <w:t>Verify Tab Switching Active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4BC2AD">
            <w:r>
              <w:t>Open Active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46768B">
            <w:r>
              <w:t>Active chats list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8881C8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AB2C6E">
            <w:r>
              <w:t>Active chats listed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68E5B8">
            <w:r>
              <w:t>passed</w:t>
            </w:r>
          </w:p>
        </w:tc>
      </w:tr>
      <w:tr w14:paraId="0051D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131699">
            <w:r>
              <w:t>Verify Tab Switching Queue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3C08EC">
            <w:r>
              <w:t>Open Queue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FFD533">
            <w:r>
              <w:t>Waiting inquiries list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F2F00F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579FB5">
            <w:r>
              <w:t>Queued inquiries listed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965A78">
            <w:r>
              <w:t>passed</w:t>
            </w:r>
          </w:p>
        </w:tc>
      </w:tr>
      <w:tr w14:paraId="205E0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680143">
            <w:r>
              <w:t>Verify Tab Switching Closed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0CCD39">
            <w:r>
              <w:t>Open Closed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103866">
            <w:r>
              <w:t>Closed chats history shows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0FB445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6815EA">
            <w:r>
              <w:t>Closed chats listed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39622D">
            <w:r>
              <w:t>passed</w:t>
            </w:r>
          </w:p>
        </w:tc>
      </w:tr>
      <w:tr w14:paraId="4EAC3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74E0BE">
            <w:r>
              <w:t>Verify Select Chat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32CB92">
            <w:r>
              <w:t>Open a chat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9A3DD5">
            <w:r>
              <w:t>Conversation history loads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E0DC5B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8C8EF8">
            <w:r>
              <w:t>Chat opened with history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955510">
            <w:r>
              <w:t>passed</w:t>
            </w:r>
          </w:p>
        </w:tc>
      </w:tr>
      <w:tr w14:paraId="40355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FED859">
            <w:r>
              <w:t>Verify Send Message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513F52">
            <w:r>
              <w:t>Send a message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73F10C">
            <w:r>
              <w:t>Message shows in chat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359966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E5DAF8">
            <w:r>
              <w:t>Message sent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D15F7E">
            <w:r>
              <w:t>passed</w:t>
            </w:r>
          </w:p>
        </w:tc>
      </w:tr>
      <w:tr w14:paraId="6CD81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A455C9">
            <w:r>
              <w:t>Verify Attach File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A23BE6">
            <w:r>
              <w:t>Upload a file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9C110F">
            <w:r>
              <w:t>File appears in chat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5FD5E3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E503E7">
            <w:r>
              <w:t>File attached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AB87FE">
            <w:r>
              <w:t>passed</w:t>
            </w:r>
          </w:p>
        </w:tc>
      </w:tr>
      <w:tr w14:paraId="1DA8C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163755">
            <w:r>
              <w:t>Verify Send Survey Form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080A8F">
            <w:r>
              <w:t>Open survey list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220D8A">
            <w:r>
              <w:t>List of surveys shows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5B5E33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D5896E">
            <w:r>
              <w:t>Survey list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2435E3">
            <w:r>
              <w:t>passed</w:t>
            </w:r>
          </w:p>
        </w:tc>
      </w:tr>
      <w:tr w14:paraId="5EE80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EA79F8">
            <w:r>
              <w:t>Verify Select Survey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63C709">
            <w:r>
              <w:t>Send a survey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1DAEC8">
            <w:r>
              <w:t>Survey appears in chat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45EAFE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64D5F6">
            <w:r>
              <w:t>Survey sent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1723B6">
            <w:r>
              <w:t>passed</w:t>
            </w:r>
          </w:p>
        </w:tc>
      </w:tr>
      <w:tr w14:paraId="1529F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AE7A4B">
            <w:r>
              <w:t>Verify End Chat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EEAD0E">
            <w:r>
              <w:t>End current chat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06F979">
            <w:r>
              <w:t>Chat moves to closed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D127DA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1B2BDC">
            <w:r>
              <w:t>Chat ended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0F4803">
            <w:r>
              <w:t>passed</w:t>
            </w:r>
          </w:p>
        </w:tc>
      </w:tr>
    </w:tbl>
    <w:p w14:paraId="6D5504DF">
      <w:pPr>
        <w:pStyle w:val="3"/>
        <w:rPr>
          <w:color w:val="auto"/>
        </w:rPr>
      </w:pPr>
      <w:r>
        <w:rPr>
          <w:b/>
          <w:color w:val="auto"/>
        </w:rPr>
        <w:t>Module: Audit Logs</w:t>
      </w:r>
    </w:p>
    <w:p w14:paraId="55BE23F6">
      <w:pPr>
        <w:pStyle w:val="4"/>
      </w:pPr>
      <w:r>
        <w:t>Admin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9ECD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69CB05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D3D611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6F7810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8893EF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A1A0FA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5581A5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2C1DF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B5AD3F">
            <w:r>
              <w:t>Verify Tab Switching Activity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CFDFF8">
            <w:r>
              <w:t>Open Activity Logs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88B7A2">
            <w:r>
              <w:t>Activity table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D54A3A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094888">
            <w:r>
              <w:t>Activity logs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7A36DB">
            <w:r>
              <w:t>passed</w:t>
            </w:r>
          </w:p>
        </w:tc>
      </w:tr>
      <w:tr w14:paraId="1F0D6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39E7BB">
            <w:r>
              <w:t>Verify Tab Switching Analytics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91CE9C">
            <w:r>
              <w:t>Open Analytics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401178">
            <w:r>
              <w:t>Activity trend charts show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824E28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FFA55C">
            <w:r>
              <w:t>Analytics charts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1823D8">
            <w:r>
              <w:t>passed</w:t>
            </w:r>
          </w:p>
        </w:tc>
      </w:tr>
      <w:tr w14:paraId="44235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50B315">
            <w:r>
              <w:t>Verify Search Logs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C15C8E">
            <w:r>
              <w:t>Search logs by text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91CACB">
            <w:r>
              <w:t>Table filters matching entries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795C6F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3F0504">
            <w:r>
              <w:t>Logs filtered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FFF0E9">
            <w:r>
              <w:t>passed</w:t>
            </w:r>
          </w:p>
        </w:tc>
      </w:tr>
      <w:tr w14:paraId="5050B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4D8084">
            <w:r>
              <w:t>Verify Filter by User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813A52">
            <w:r>
              <w:t>Select a user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67BEB6">
            <w:r>
              <w:t>Table shows actions by user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D7A7B24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28CE00">
            <w:r>
              <w:t>User filter applied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090A3D">
            <w:r>
              <w:t>passed</w:t>
            </w:r>
          </w:p>
        </w:tc>
      </w:tr>
      <w:tr w14:paraId="3E73E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2529C4">
            <w:r>
              <w:t>Verify Filter by Action Type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0966F8">
            <w:r>
              <w:t>Choose action type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B15DB0">
            <w:r>
              <w:t>Table shows selected type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8E4B8F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EB09DA">
            <w:r>
              <w:t>Action filter applied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32BA35">
            <w:r>
              <w:t>passed</w:t>
            </w:r>
          </w:p>
        </w:tc>
      </w:tr>
      <w:tr w14:paraId="144C4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7D0B4E">
            <w:r>
              <w:t>Verify Date Range Filter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EB43E6">
            <w:r>
              <w:t>Pick start and end dates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C07BBA">
            <w:r>
              <w:t>Table shows logs in range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390E50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97108C">
            <w:r>
              <w:t>Date range applied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34D3FC">
            <w:r>
              <w:t>passed</w:t>
            </w:r>
          </w:p>
        </w:tc>
      </w:tr>
      <w:tr w14:paraId="7B197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308786">
            <w:r>
              <w:t>Verify Export Logs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F7615A">
            <w:r>
              <w:t>Export current logs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3265CC">
            <w:r>
              <w:t>CSV downloads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A9786F">
            <w:r>
              <w:t>3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B462C0">
            <w:r>
              <w:t>Logs exported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F8808B">
            <w:r>
              <w:t>passed</w:t>
            </w:r>
          </w:p>
        </w:tc>
      </w:tr>
    </w:tbl>
    <w:p w14:paraId="2ADF6E67">
      <w:pPr>
        <w:pStyle w:val="3"/>
        <w:rPr>
          <w:color w:val="auto"/>
        </w:rPr>
      </w:pPr>
      <w:r>
        <w:rPr>
          <w:b/>
          <w:color w:val="auto"/>
        </w:rPr>
        <w:t>Module: Planting Reports</w:t>
      </w:r>
    </w:p>
    <w:p w14:paraId="4E22D986">
      <w:pPr>
        <w:pStyle w:val="4"/>
      </w:pPr>
      <w:r>
        <w:t>Admin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511"/>
        <w:gridCol w:w="1440"/>
        <w:gridCol w:w="1440"/>
        <w:gridCol w:w="1440"/>
      </w:tblGrid>
      <w:tr w14:paraId="3DA30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5277A1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809F78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A1FEFB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D27FB8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CB681B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F26F40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28D9C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288A75">
            <w:r>
              <w:t>Verify Tab Switching Active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3AC8BE">
            <w:r>
              <w:t>Open Active Reports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D8AC0C">
            <w:r>
              <w:t>Ongoing reports list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FC8CFD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408EA5">
            <w:r>
              <w:t>Active reports listed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606BA0">
            <w:r>
              <w:t>passed</w:t>
            </w:r>
          </w:p>
        </w:tc>
      </w:tr>
      <w:tr w14:paraId="12B5A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0DB1DD">
            <w:r>
              <w:t>Verify Tab Switching Archived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87D825">
            <w:r>
              <w:t>Open Archived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720740">
            <w:r>
              <w:t>Completed reports list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08A21D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848A1C">
            <w:r>
              <w:t>Archived reports listed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9FA236">
            <w:r>
              <w:t>passed</w:t>
            </w:r>
          </w:p>
        </w:tc>
      </w:tr>
      <w:tr w14:paraId="50BDB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0CAA25">
            <w:r>
              <w:t>Verify Tab Switching Settings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57A825">
            <w:r>
              <w:t>Open Settings tab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51C835">
            <w:r>
              <w:t>Configuration options appear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2F82DA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EC91AE">
            <w:r>
              <w:t>Settings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34B530">
            <w:r>
              <w:t>passed</w:t>
            </w:r>
          </w:p>
        </w:tc>
      </w:tr>
      <w:tr w14:paraId="12E1F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9CD599">
            <w:r>
              <w:t>Verify Search Reports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7E84FC">
            <w:r>
              <w:t>Search by farmer name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A94D0D">
            <w:r>
              <w:t>List shows matching reports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EADD4D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105F12">
            <w:r>
              <w:t>Reports filtered by name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2E488B">
            <w:r>
              <w:t>passed</w:t>
            </w:r>
          </w:p>
        </w:tc>
      </w:tr>
      <w:tr w14:paraId="18311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708A86">
            <w:r>
              <w:t>Verify Filter by Barangay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06EC53">
            <w:r>
              <w:t>Select barangay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B49A5D">
            <w:r>
              <w:t>Reports show selected location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36FA85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44BBA0">
            <w:r>
              <w:t>Barangay filter applied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05D613">
            <w:r>
              <w:t>passed</w:t>
            </w:r>
          </w:p>
        </w:tc>
      </w:tr>
      <w:tr w14:paraId="72CCD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3C6AE6">
            <w:r>
              <w:t>Verify View Report Details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96B20C">
            <w:r>
              <w:t>Open a report view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7CEEFA">
            <w:r>
              <w:t>Details display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69D644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C4988E">
            <w:r>
              <w:t>Report details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DDC982C">
            <w:r>
              <w:t>passed</w:t>
            </w:r>
          </w:p>
        </w:tc>
      </w:tr>
      <w:tr w14:paraId="08330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033D90">
            <w:r>
              <w:t>Verify Approve Report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F150FA">
            <w:r>
              <w:t>Approve pending report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394FB3">
            <w:r>
              <w:t>Status changes to approved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467CAE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DA1F5B">
            <w:r>
              <w:t>Report approved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4F6FE2">
            <w:r>
              <w:t>passed</w:t>
            </w:r>
          </w:p>
        </w:tc>
      </w:tr>
      <w:tr w14:paraId="1C20A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09CE7E">
            <w:r>
              <w:t>Verify Settings Add Season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18BF5C">
            <w:r>
              <w:t>Open add season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B4B029">
            <w:r>
              <w:t>Modal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924318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A28183">
            <w:r>
              <w:t>Add season modal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7EE19F">
            <w:r>
              <w:t>passed</w:t>
            </w:r>
          </w:p>
        </w:tc>
      </w:tr>
      <w:tr w14:paraId="527AF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3A0428">
            <w:r>
              <w:t>Verify Settings Add Variety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CC408F">
            <w:r>
              <w:t>Open add variety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F51346">
            <w:r>
              <w:t>Modal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087C32">
            <w:r>
              <w:t>3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260FC8">
            <w:r>
              <w:t>Add variety modal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5F1D7A">
            <w:r>
              <w:t>passed</w:t>
            </w:r>
          </w:p>
        </w:tc>
      </w:tr>
    </w:tbl>
    <w:p w14:paraId="0C7F770F">
      <w:pPr>
        <w:pStyle w:val="3"/>
        <w:rPr>
          <w:color w:val="auto"/>
        </w:rPr>
      </w:pPr>
      <w:r>
        <w:rPr>
          <w:b/>
          <w:color w:val="auto"/>
        </w:rPr>
        <w:t>Module: Profiles (User Management)</w:t>
      </w:r>
    </w:p>
    <w:p w14:paraId="04F394EF">
      <w:pPr>
        <w:pStyle w:val="4"/>
      </w:pPr>
      <w:r>
        <w:t>Admin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64"/>
        <w:gridCol w:w="1440"/>
        <w:gridCol w:w="1440"/>
        <w:gridCol w:w="1440"/>
      </w:tblGrid>
      <w:tr w14:paraId="4D850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2CB387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2801BA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2D148C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37ECD1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788934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03AC0B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0E3DF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743BD7">
            <w:r>
              <w:t>Verify Search Profiles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11171A">
            <w:r>
              <w:t>Search profiles input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866DA7">
            <w:r>
              <w:t>List filters by term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D8B8852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A08295">
            <w:r>
              <w:t>Profiles filtered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7940A6">
            <w:r>
              <w:t>passed</w:t>
            </w:r>
          </w:p>
        </w:tc>
      </w:tr>
      <w:tr w14:paraId="71EA8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C55A95">
            <w:r>
              <w:t>Verify Filter by Role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130299">
            <w:r>
              <w:t>Select role filter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E19038">
            <w:r>
              <w:t>List shows role matches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EE9A23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75F549">
            <w:r>
              <w:t>Role filter applied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04E653">
            <w:r>
              <w:t>passed</w:t>
            </w:r>
          </w:p>
        </w:tc>
      </w:tr>
      <w:tr w14:paraId="132BA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3F6DE6">
            <w:r>
              <w:t>Verify Sort Profiles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A5726A">
            <w:r>
              <w:t>Choose sort option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652C8A">
            <w:r>
              <w:t>List reorders accordingly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A0A68D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51330F">
            <w:r>
              <w:t>Sorting applied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FD20F9">
            <w:r>
              <w:t>passed</w:t>
            </w:r>
          </w:p>
        </w:tc>
      </w:tr>
      <w:tr w14:paraId="0C9A0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0197FC">
            <w:r>
              <w:t>Verify Open Register Modal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9E9D0C">
            <w:r>
              <w:t>Click Register New User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40D0DF">
            <w:r>
              <w:t>Register modal opens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6018FD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8283C2">
            <w:r>
              <w:t>Register modal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DE09DE">
            <w:r>
              <w:t>passed</w:t>
            </w:r>
          </w:p>
        </w:tc>
      </w:tr>
      <w:tr w14:paraId="0B281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B37DEB">
            <w:r>
              <w:t>Verify Register Validation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783367">
            <w:r>
              <w:t>Try submit empty fields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902065">
            <w:r>
              <w:t>Errors appear for required fields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20A289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8AB690">
            <w:r>
              <w:t>Validation messages shown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D293F7">
            <w:r>
              <w:t>passed</w:t>
            </w:r>
          </w:p>
        </w:tc>
      </w:tr>
      <w:tr w14:paraId="08B01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841E18">
            <w:r>
              <w:t>Verify Register Submit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132F92">
            <w:r>
              <w:t>Submit complete form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7BD949">
            <w:r>
              <w:t>Success message shows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BA56D1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567387">
            <w:r>
              <w:t>Registration saved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1C1639">
            <w:r>
              <w:t>passed</w:t>
            </w:r>
          </w:p>
        </w:tc>
      </w:tr>
      <w:tr w14:paraId="7D3B0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8BA5B8">
            <w:r>
              <w:t>Verify Register Cancel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75F866">
            <w:r>
              <w:t>Close during input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3C47F4">
            <w:r>
              <w:t>Cancel confirmation shows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CC155E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62798D">
            <w:r>
              <w:t>Cancel action confirmed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82A87B">
            <w:r>
              <w:t>passed</w:t>
            </w:r>
          </w:p>
        </w:tc>
      </w:tr>
      <w:tr w14:paraId="74009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ED795C">
            <w:r>
              <w:t>Verify Edit User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CFFC61">
            <w:r>
              <w:t>Open edit on user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A82F90">
            <w:r>
              <w:t>Edit modal shows details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21E07C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ABF488">
            <w:r>
              <w:t>User edit modal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262310">
            <w:r>
              <w:t>passed</w:t>
            </w:r>
          </w:p>
        </w:tc>
      </w:tr>
      <w:tr w14:paraId="1F860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B64A42">
            <w:r>
              <w:t>Verify Deactivate User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FE9201">
            <w:r>
              <w:t>Deactivate or delete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1FF613">
            <w:r>
              <w:t>Confirmation dialog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AB790B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65B6BE">
            <w:r>
              <w:t>Deactivate confirmation shown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571951">
            <w:r>
              <w:t>passed</w:t>
            </w:r>
          </w:p>
        </w:tc>
      </w:tr>
    </w:tbl>
    <w:p w14:paraId="4108C3A1">
      <w:pPr>
        <w:pStyle w:val="3"/>
      </w:pPr>
      <w:r>
        <w:rPr>
          <w:b/>
          <w:color w:val="auto"/>
        </w:rPr>
        <w:t>Module: Settings</w:t>
      </w:r>
    </w:p>
    <w:p w14:paraId="3CB5ECD4">
      <w:pPr>
        <w:pStyle w:val="4"/>
      </w:pPr>
      <w:r>
        <w:t>Admin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8CB0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03E6BF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7F3EA9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78C6BF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51E275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CC8954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8FA8C9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5C83B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2421E1">
            <w:r>
              <w:t>Verify Tab Navigation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A52E5F">
            <w:r>
              <w:t>Switch between settings tabs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C75D38">
            <w:r>
              <w:t>Active tab content updates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1E8097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D2CB10">
            <w:r>
              <w:t>Tab navigation worked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DB2346">
            <w:r>
              <w:t>passed</w:t>
            </w:r>
          </w:p>
        </w:tc>
      </w:tr>
      <w:tr w14:paraId="4B628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ED66F0">
            <w:r>
              <w:t>Verify Preferences Theme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F77458">
            <w:r>
              <w:t>Toggle theme switch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5EEB7F">
            <w:r>
              <w:t>Theme changes in app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BAA06C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5BC6D6">
            <w:r>
              <w:t>Theme toggled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8A10F7">
            <w:r>
              <w:t>passed</w:t>
            </w:r>
          </w:p>
        </w:tc>
      </w:tr>
      <w:tr w14:paraId="50207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19874A">
            <w:r>
              <w:t>Verify Preferences Language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2908A2">
            <w:r>
              <w:t>Select Tagalog language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183B0E">
            <w:r>
              <w:t>Language updates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18926A">
            <w:r>
              <w:t>3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669051">
            <w:r>
              <w:t>Language updated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51C334">
            <w:r>
              <w:t>passed</w:t>
            </w:r>
          </w:p>
        </w:tc>
      </w:tr>
      <w:tr w14:paraId="05566144"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2F4F83">
            <w:r>
              <w:t>Verify Profile Edit Mode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66FFD6">
            <w:r>
              <w:t>Enter edit profile mode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CC4438">
            <w:r>
              <w:t>Fields become editable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A77167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08CF25">
            <w:r>
              <w:t>Edit mode enabled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023B8A">
            <w:r>
              <w:t>passed</w:t>
            </w:r>
          </w:p>
        </w:tc>
      </w:tr>
      <w:tr w14:paraId="32BAF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E7D598">
            <w:r>
              <w:t>Verify Profile Upload Photo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F3E0F5">
            <w:r>
              <w:t>Upload new profile photo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ACCC1F">
            <w:r>
              <w:t>Image updates after selection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02E443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B9B15A">
            <w:r>
              <w:t>Photo upload updated preview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6215BF">
            <w:r>
              <w:t>passed</w:t>
            </w:r>
          </w:p>
        </w:tc>
      </w:tr>
      <w:tr w14:paraId="78A81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CCDB51">
            <w:r>
              <w:t>Verify Profile Save Changes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7C651B">
            <w:r>
              <w:t>Save profile changes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04AD34">
            <w:r>
              <w:t>View shows updated data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03548A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0B1375">
            <w:r>
              <w:t>Profile saved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339E80">
            <w:r>
              <w:t>passed</w:t>
            </w:r>
          </w:p>
        </w:tc>
      </w:tr>
      <w:tr w14:paraId="5A181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53FDA1">
            <w:r>
              <w:t>Verify Account Change Password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9E49FD">
            <w:r>
              <w:t>Update password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74FA1A">
            <w:r>
              <w:t>Password update processed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388038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8167C2">
            <w:r>
              <w:t>Password change completed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A424CF">
            <w:r>
              <w:t>passed</w:t>
            </w:r>
          </w:p>
        </w:tc>
      </w:tr>
    </w:tbl>
    <w:p w14:paraId="77CEC55A">
      <w:pPr>
        <w:pStyle w:val="3"/>
        <w:rPr>
          <w:color w:val="auto"/>
        </w:rPr>
      </w:pPr>
      <w:r>
        <w:rPr>
          <w:b/>
          <w:color w:val="auto"/>
        </w:rPr>
        <w:t>Module: Survey Management</w:t>
      </w:r>
    </w:p>
    <w:p w14:paraId="40E54D22">
      <w:pPr>
        <w:pStyle w:val="4"/>
      </w:pPr>
      <w:r>
        <w:t>Admin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D7E3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22316D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7A5582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6288A7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43E939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CCEBE9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B27EF0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013BC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055F31">
            <w:r>
              <w:t>Verify Tab Switching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6A81C5">
            <w:r>
              <w:t>Open Create or FAQ tabs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D2D0A3">
            <w:r>
              <w:t>View switches accordingly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BB3110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8AD64B">
            <w:r>
              <w:t>Tab switch worked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C412CB">
            <w:r>
              <w:t>passed</w:t>
            </w:r>
          </w:p>
        </w:tc>
      </w:tr>
      <w:tr w14:paraId="0BE2E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57006B">
            <w:r>
              <w:t>Verify List Search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BE7C3C">
            <w:r>
              <w:t>Search surveys by text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4FB1F6">
            <w:r>
              <w:t>List filters by title or description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61CED4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AEE0BB">
            <w:r>
              <w:t>Surveys filtered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7BFB9E">
            <w:r>
              <w:t>passed</w:t>
            </w:r>
          </w:p>
        </w:tc>
      </w:tr>
      <w:tr w14:paraId="5E101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23DE6F">
            <w:r>
              <w:t>Verify List Filter Status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68BED5">
            <w:r>
              <w:t>Select a status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E589BF">
            <w:r>
              <w:t>List shows selected status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A7B552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DD0AAF">
            <w:r>
              <w:t>Status filter applied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5DCF53">
            <w:r>
              <w:t>passed</w:t>
            </w:r>
          </w:p>
        </w:tc>
      </w:tr>
      <w:tr w14:paraId="1CDE6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F35DA6">
            <w:r>
              <w:t>Verify Action Preview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47A1BD">
            <w:r>
              <w:t>Open Preview Form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61DBD7">
            <w:r>
              <w:t>Form preview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60033F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98085F">
            <w:r>
              <w:t>Preview displayed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950480">
            <w:r>
              <w:t>passed</w:t>
            </w:r>
          </w:p>
        </w:tc>
      </w:tr>
      <w:tr w14:paraId="061CF9F9"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1DCE7D8">
            <w:r>
              <w:t>Verify Action View Stats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DAA7EB">
            <w:r>
              <w:t>Open View Statistics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869462">
            <w:r>
              <w:t>Statistics modal appears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79507A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07E133">
            <w:r>
              <w:t>Statistics displayed correctly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54A126">
            <w:r>
              <w:t>passed</w:t>
            </w:r>
          </w:p>
        </w:tc>
      </w:tr>
      <w:tr w14:paraId="69F90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5246E7">
            <w:r>
              <w:t>Verify Action Download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B80628">
            <w:r>
              <w:t>Download JSON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AEAC33">
            <w:r>
              <w:t>File downloads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0D938F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20B277">
            <w:r>
              <w:t>JSON downloaded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C0C278">
            <w:r>
              <w:t>passed</w:t>
            </w:r>
          </w:p>
        </w:tc>
      </w:tr>
      <w:tr w14:paraId="0D38E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40A97B">
            <w:r>
              <w:t>Verify Create Add Field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B8C7FA">
            <w:r>
              <w:t>Add a field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D84017">
            <w:r>
              <w:t>New field appears in builder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5B6842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A2071F">
            <w:r>
              <w:t>Field added to form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686292">
            <w:r>
              <w:t>passed</w:t>
            </w:r>
          </w:p>
        </w:tc>
      </w:tr>
      <w:tr w14:paraId="44C98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5B9281">
            <w:r>
              <w:t>Verify Create Edit Field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020943">
            <w:r>
              <w:t>Edit field properties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DF0C3B">
            <w:r>
              <w:t>Preview updates immediately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C7B897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5B41DA">
            <w:r>
              <w:t>Field edit reflected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4282A8">
            <w:r>
              <w:t>passed</w:t>
            </w:r>
          </w:p>
        </w:tc>
      </w:tr>
      <w:tr w14:paraId="29869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D1AA054">
            <w:r>
              <w:t>Verify Create Save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B1E19B">
            <w:r>
              <w:t>Create survey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793520">
            <w:r>
              <w:t>Survey saved and redirected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C6879B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257FC9">
            <w:r>
              <w:t>Survey created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703B6B">
            <w:r>
              <w:t>passed</w:t>
            </w:r>
          </w:p>
        </w:tc>
      </w:tr>
    </w:tbl>
    <w:p w14:paraId="184A9DE9">
      <w:pPr>
        <w:pStyle w:val="3"/>
        <w:rPr>
          <w:color w:val="auto"/>
        </w:rPr>
      </w:pPr>
      <w:r>
        <w:rPr>
          <w:b/>
          <w:color w:val="auto"/>
        </w:rPr>
        <w:t>Module: FAQ Management</w:t>
      </w:r>
    </w:p>
    <w:p w14:paraId="546A5A22">
      <w:pPr>
        <w:pStyle w:val="4"/>
      </w:pPr>
      <w:r>
        <w:t>Admin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64"/>
        <w:gridCol w:w="1440"/>
        <w:gridCol w:w="1440"/>
        <w:gridCol w:w="1440"/>
      </w:tblGrid>
      <w:tr w14:paraId="5EB1F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CB5758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09F16E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2E3CBD">
            <w:pPr>
              <w:jc w:val="center"/>
            </w:pPr>
            <w:r>
              <w:rPr>
                <w:b/>
              </w:rPr>
              <w:t>Expected System Response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42C8FB">
            <w:pPr>
              <w:jc w:val="center"/>
            </w:pPr>
            <w:r>
              <w:rPr>
                <w:b/>
              </w:rPr>
              <w:t>Number of Execution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B53642">
            <w:pPr>
              <w:jc w:val="center"/>
            </w:pPr>
            <w:r>
              <w:rPr>
                <w:b/>
              </w:rPr>
              <w:t>Results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CDB8A0">
            <w:pPr>
              <w:jc w:val="center"/>
            </w:pPr>
            <w:r>
              <w:rPr>
                <w:b/>
              </w:rPr>
              <w:t>Status</w:t>
            </w:r>
          </w:p>
        </w:tc>
      </w:tr>
      <w:tr w14:paraId="1FF1A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A3BF83">
            <w:r>
              <w:t>Verify Add Category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74B4A4">
            <w:r>
              <w:t>Open Add Category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D4A7B3">
            <w:r>
              <w:t>Modal opens for input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B0C271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34A992">
            <w:r>
              <w:t>Add category modal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EB1108">
            <w:r>
              <w:t>passed</w:t>
            </w:r>
          </w:p>
        </w:tc>
      </w:tr>
      <w:tr w14:paraId="63863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2579FB">
            <w:r>
              <w:t>Verify Save Category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D3B583">
            <w:r>
              <w:t>Save category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8B43CB">
            <w:r>
              <w:t>New category listed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CE5D96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3B8E88">
            <w:r>
              <w:t>Category saved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850568">
            <w:r>
              <w:t>passed</w:t>
            </w:r>
          </w:p>
        </w:tc>
      </w:tr>
      <w:tr w14:paraId="2CE7B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EFE5A4">
            <w:r>
              <w:t>Verify Add FAQ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054B6F">
            <w:r>
              <w:t>Open Add FAQ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A9452C">
            <w:r>
              <w:t>Modal opens for input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B3E072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9CB0C4">
            <w:r>
              <w:t>Add FAQ modal displayed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921EEA">
            <w:r>
              <w:t>passed</w:t>
            </w:r>
          </w:p>
        </w:tc>
      </w:tr>
      <w:tr w14:paraId="3F4F1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027D36B">
            <w:r>
              <w:t>Verify Save FAQ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CD7140">
            <w:r>
              <w:t>Save FAQ entry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7F7FFF">
            <w:r>
              <w:t>FAQ appears in list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878F97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0AE821">
            <w:r>
              <w:t>FAQ saved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657CA7">
            <w:r>
              <w:t>passed</w:t>
            </w:r>
          </w:p>
        </w:tc>
      </w:tr>
      <w:tr w14:paraId="17CCD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DA95D2">
            <w:r>
              <w:t>Verify Filter FAQs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449F53">
            <w:r>
              <w:t>Filter by search or category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FB76D9">
            <w:r>
              <w:t>List updates to criteria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02E892">
            <w:r>
              <w:t>4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C34B5F">
            <w:r>
              <w:t>FAQ list filtered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64CD68">
            <w:r>
              <w:t>passed</w:t>
            </w:r>
          </w:p>
        </w:tc>
      </w:tr>
      <w:tr w14:paraId="49B5D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D3D358">
            <w:r>
              <w:t>Verify Delete FAQ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D1EFBF">
            <w:r>
              <w:t>Delete an FAQ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E1F7DE">
            <w:r>
              <w:t>Confirmation appears then removal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AE7097">
            <w:r>
              <w:t>5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D733F1">
            <w:r>
              <w:t>FAQ deleted successfully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780311">
            <w:r>
              <w:t>passed</w:t>
            </w:r>
          </w:p>
        </w:tc>
      </w:tr>
    </w:tbl>
    <w:p w14:paraId="6F4FECD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50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Ken Calinao</cp:lastModifiedBy>
  <dcterms:modified xsi:type="dcterms:W3CDTF">2025-11-29T20:18:47Z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2539F86363DD4293A715B6AE4F03DF9A_13</vt:lpwstr>
  </property>
</Properties>
</file>